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61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Academy</w:t>
      </w:r>
    </w:p>
    <w:p w14:paraId="52D2D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C453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Học viện, viện</w:t>
      </w:r>
    </w:p>
    <w:p w14:paraId="09F0E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Trường cao đẳng, trường đại học</w:t>
      </w:r>
    </w:p>
    <w:p w14:paraId="3116B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7553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is a student at the National Academy of Music.</w:t>
      </w:r>
    </w:p>
    <w:p w14:paraId="2C0CF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studying at the Academy of Dramatic Art.</w:t>
      </w:r>
    </w:p>
    <w:p w14:paraId="7D485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studied at a prestigious academy in France.</w:t>
      </w:r>
    </w:p>
    <w:p w14:paraId="2A568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6D52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be enrolled at/in an academy </w:t>
      </w:r>
    </w:p>
    <w:p w14:paraId="7C22A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graduate from an academy </w:t>
      </w:r>
    </w:p>
    <w:p w14:paraId="6A3BC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attend an academy </w:t>
      </w:r>
    </w:p>
    <w:p w14:paraId="05968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study at an academy </w:t>
      </w:r>
    </w:p>
    <w:p w14:paraId="559D0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academy of subject </w:t>
      </w:r>
    </w:p>
    <w:p w14:paraId="15868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academy for group </w:t>
      </w:r>
    </w:p>
    <w:p w14:paraId="65F75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546D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military academy </w:t>
      </w:r>
    </w:p>
    <w:p w14:paraId="3CF83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boarding academy </w:t>
      </w:r>
    </w:p>
    <w:p w14:paraId="07A45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dance academy </w:t>
      </w:r>
    </w:p>
    <w:p w14:paraId="1564E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language academy </w:t>
      </w:r>
    </w:p>
    <w:p w14:paraId="5BE38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drama academy </w:t>
      </w:r>
    </w:p>
    <w:p w14:paraId="34F24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art academy </w:t>
      </w:r>
    </w:p>
    <w:p w14:paraId="17AAE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music academy </w:t>
      </w:r>
    </w:p>
    <w:p w14:paraId="0381A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ballet academy </w:t>
      </w:r>
    </w:p>
    <w:p w14:paraId="7B459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business academy </w:t>
      </w:r>
    </w:p>
    <w:p w14:paraId="0C928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golf academy </w:t>
      </w:r>
    </w:p>
    <w:p w14:paraId="696A3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football academy </w:t>
      </w:r>
    </w:p>
    <w:p w14:paraId="78A28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acting academy </w:t>
      </w:r>
    </w:p>
    <w:p w14:paraId="31BDE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tennis academy </w:t>
      </w:r>
    </w:p>
    <w:p w14:paraId="5586A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writing academy </w:t>
      </w:r>
    </w:p>
    <w:p w14:paraId="1DA23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medical academy </w:t>
      </w:r>
    </w:p>
    <w:p w14:paraId="618DC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boys </w:t>
      </w:r>
    </w:p>
    <w:p w14:paraId="0A510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girls </w:t>
      </w:r>
    </w:p>
    <w:p w14:paraId="3796D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children </w:t>
      </w:r>
    </w:p>
    <w:p w14:paraId="0F859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teenagers </w:t>
      </w:r>
    </w:p>
    <w:p w14:paraId="05BA2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adults </w:t>
      </w:r>
    </w:p>
    <w:p w14:paraId="796D0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prestigious academy </w:t>
      </w:r>
    </w:p>
    <w:p w14:paraId="1A17C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top academy </w:t>
      </w:r>
    </w:p>
    <w:p w14:paraId="67F7D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leading academy </w:t>
      </w:r>
    </w:p>
    <w:p w14:paraId="591DC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elite academy </w:t>
      </w:r>
    </w:p>
    <w:p w14:paraId="7CA47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artistic academy </w:t>
      </w:r>
    </w:p>
    <w:p w14:paraId="0340B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 academy </w:t>
      </w:r>
    </w:p>
    <w:p w14:paraId="0DAF9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academy </w:t>
      </w:r>
    </w:p>
    <w:p w14:paraId="5073D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policy academy </w:t>
      </w:r>
    </w:p>
    <w:p w14:paraId="4D5EC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police academy </w:t>
      </w:r>
    </w:p>
    <w:p w14:paraId="02A79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private academy </w:t>
      </w:r>
    </w:p>
    <w:p w14:paraId="67965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 academy </w:t>
      </w:r>
    </w:p>
    <w:p w14:paraId="6CFAA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run an academy </w:t>
      </w:r>
    </w:p>
    <w:p w14:paraId="12C1C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establish an academy </w:t>
      </w:r>
    </w:p>
    <w:p w14:paraId="0F09E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fund an academy </w:t>
      </w:r>
    </w:p>
    <w:p w14:paraId="1C444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an academy </w:t>
      </w:r>
    </w:p>
    <w:p w14:paraId="11557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attend an academy </w:t>
      </w:r>
    </w:p>
    <w:p w14:paraId="41F0E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graduate from an academy </w:t>
      </w:r>
    </w:p>
    <w:p w14:paraId="197E3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enrolled at/in an academy </w:t>
      </w:r>
    </w:p>
    <w:p w14:paraId="09228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graduate from an academy </w:t>
      </w:r>
    </w:p>
    <w:p w14:paraId="7F473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attend an academy </w:t>
      </w:r>
    </w:p>
    <w:p w14:paraId="441F0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study at an academy </w:t>
      </w:r>
    </w:p>
    <w:p w14:paraId="5D6F8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academy of subject </w:t>
      </w:r>
    </w:p>
    <w:p w14:paraId="341D6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academy for group </w:t>
      </w:r>
    </w:p>
    <w:p w14:paraId="378C0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young athletes </w:t>
      </w:r>
    </w:p>
    <w:p w14:paraId="76719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talented students </w:t>
      </w:r>
    </w:p>
    <w:p w14:paraId="1B8F8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005C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college </w:t>
      </w:r>
    </w:p>
    <w:p w14:paraId="12AEC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institute </w:t>
      </w:r>
    </w:p>
    <w:p w14:paraId="3C86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school </w:t>
      </w:r>
    </w:p>
    <w:p w14:paraId="5FE31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university </w:t>
      </w:r>
    </w:p>
    <w:p w14:paraId="09B49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conservatory </w:t>
      </w:r>
    </w:p>
    <w:p w14:paraId="11DB5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seminary </w:t>
      </w:r>
    </w:p>
    <w:p w14:paraId="5D31B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for young adults </w:t>
      </w:r>
    </w:p>
    <w:p w14:paraId="2EC04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 (không có)</w:t>
      </w:r>
    </w:p>
    <w:p w14:paraId="5911C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4C26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academy (n) </w:t>
      </w:r>
    </w:p>
    <w:p w14:paraId="4FC3A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 (adj) </w:t>
      </w:r>
    </w:p>
    <w:p w14:paraId="75D7D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 (n) </w:t>
      </w:r>
    </w:p>
    <w:p w14:paraId="1843B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academically (adv) </w:t>
      </w:r>
    </w:p>
    <w:p w14:paraId="2FC8D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academician (n) </w:t>
      </w:r>
    </w:p>
    <w:p w14:paraId="28E0A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academia (n) </w:t>
      </w:r>
    </w:p>
    <w:p w14:paraId="5938C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9F6F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Adult</w:t>
      </w:r>
    </w:p>
    <w:p w14:paraId="6974B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A18B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Người trưởng thành</w:t>
      </w:r>
    </w:p>
    <w:p w14:paraId="4D1CD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Trưởng thành, chín chắn</w:t>
      </w:r>
    </w:p>
    <w:p w14:paraId="33545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8876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an adult and can make her own decisions.</w:t>
      </w:r>
    </w:p>
    <w:p w14:paraId="6B6C1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Adults must show indentication when entering bulding</w:t>
      </w:r>
    </w:p>
    <w:p w14:paraId="64CD8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4C5C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be an adult </w:t>
      </w:r>
    </w:p>
    <w:p w14:paraId="6F6EB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become an adult </w:t>
      </w:r>
    </w:p>
    <w:p w14:paraId="38C63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act like an adult </w:t>
      </w:r>
    </w:p>
    <w:p w14:paraId="6075E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be mature and responsible </w:t>
      </w:r>
    </w:p>
    <w:p w14:paraId="04CD9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show indentication when entering bulding </w:t>
      </w:r>
    </w:p>
    <w:p w14:paraId="2C9D7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88DA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education </w:t>
      </w:r>
    </w:p>
    <w:p w14:paraId="2D745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learning </w:t>
      </w:r>
    </w:p>
    <w:p w14:paraId="54BED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literacy </w:t>
      </w:r>
    </w:p>
    <w:p w14:paraId="7FE13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supervision </w:t>
      </w:r>
    </w:p>
    <w:p w14:paraId="3AAEE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like an adult </w:t>
      </w:r>
    </w:p>
    <w:p w14:paraId="4CE46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mature and responsible </w:t>
      </w:r>
    </w:p>
    <w:p w14:paraId="1D338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show indentication when entering bulding </w:t>
      </w:r>
    </w:p>
    <w:p w14:paraId="1356B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ticket </w:t>
      </w:r>
    </w:p>
    <w:p w14:paraId="7C155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behavior </w:t>
      </w:r>
    </w:p>
    <w:p w14:paraId="7AEF5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workforce </w:t>
      </w:r>
    </w:p>
    <w:p w14:paraId="01870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content </w:t>
      </w:r>
    </w:p>
    <w:p w14:paraId="00F56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responsibilities </w:t>
      </w:r>
    </w:p>
    <w:p w14:paraId="475B2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age = age of maturity  = legal age  = adulthood </w:t>
      </w:r>
    </w:p>
    <w:p w14:paraId="482EA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E58E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grown-up </w:t>
      </w:r>
    </w:p>
    <w:p w14:paraId="1B9EE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mature </w:t>
      </w:r>
    </w:p>
    <w:p w14:paraId="01121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 age </w:t>
      </w:r>
    </w:p>
    <w:p w14:paraId="78C46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full-grown </w:t>
      </w:r>
    </w:p>
    <w:p w14:paraId="0BD33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mature person </w:t>
      </w:r>
    </w:p>
    <w:p w14:paraId="23FDB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grown </w:t>
      </w:r>
    </w:p>
    <w:p w14:paraId="08C6B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mature </w:t>
      </w:r>
    </w:p>
    <w:p w14:paraId="1E996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grown person </w:t>
      </w:r>
    </w:p>
    <w:p w14:paraId="5F46D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7215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child </w:t>
      </w:r>
    </w:p>
    <w:p w14:paraId="7864B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minor </w:t>
      </w:r>
    </w:p>
    <w:p w14:paraId="33EBE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baby </w:t>
      </w:r>
    </w:p>
    <w:p w14:paraId="4E6FE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kid </w:t>
      </w:r>
    </w:p>
    <w:p w14:paraId="5AE52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adolescent </w:t>
      </w:r>
    </w:p>
    <w:p w14:paraId="72D0D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teenager </w:t>
      </w:r>
    </w:p>
    <w:p w14:paraId="3F407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youth </w:t>
      </w:r>
    </w:p>
    <w:p w14:paraId="22C5D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old person </w:t>
      </w:r>
    </w:p>
    <w:p w14:paraId="49CB0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elderly person </w:t>
      </w:r>
    </w:p>
    <w:p w14:paraId="190C2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senior citizen </w:t>
      </w:r>
    </w:p>
    <w:p w14:paraId="73B2A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childhood </w:t>
      </w:r>
    </w:p>
    <w:p w14:paraId="10E26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childish </w:t>
      </w:r>
    </w:p>
    <w:p w14:paraId="5D494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childishness </w:t>
      </w:r>
    </w:p>
    <w:p w14:paraId="3356D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juvenile </w:t>
      </w:r>
    </w:p>
    <w:p w14:paraId="30423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infant </w:t>
      </w:r>
    </w:p>
    <w:p w14:paraId="496E1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toddler </w:t>
      </w:r>
    </w:p>
    <w:p w14:paraId="15D31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preschooler </w:t>
      </w:r>
    </w:p>
    <w:p w14:paraId="459E1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school-aged child </w:t>
      </w:r>
    </w:p>
    <w:p w14:paraId="7E6EB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underage </w:t>
      </w:r>
    </w:p>
    <w:p w14:paraId="235CC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4DE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(n) </w:t>
      </w:r>
    </w:p>
    <w:p w14:paraId="375E7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(v) </w:t>
      </w:r>
    </w:p>
    <w:p w14:paraId="1ACCB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adulthood (n) </w:t>
      </w:r>
    </w:p>
    <w:p w14:paraId="7D201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 (adj) </w:t>
      </w:r>
    </w:p>
    <w:p w14:paraId="26637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adultery (n) </w:t>
      </w:r>
    </w:p>
    <w:p w14:paraId="1A637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adulterous (adj) </w:t>
      </w:r>
    </w:p>
    <w:p w14:paraId="0CB9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C447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Context</w:t>
      </w:r>
    </w:p>
    <w:p w14:paraId="4C385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C2EB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Ngữ cảnh</w:t>
      </w:r>
    </w:p>
    <w:p w14:paraId="27FBD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Bối cảnh</w:t>
      </w:r>
    </w:p>
    <w:p w14:paraId="36C45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Văn cảnh</w:t>
      </w:r>
    </w:p>
    <w:p w14:paraId="34800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(n) Hoàn cảnh</w:t>
      </w:r>
    </w:p>
    <w:p w14:paraId="407F3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F126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context of the conversation is very important to understand the meaning.</w:t>
      </w:r>
    </w:p>
    <w:p w14:paraId="17788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explained the context of the new polycy to the employees.</w:t>
      </w:r>
    </w:p>
    <w:p w14:paraId="56208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28B1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to be in context</w:t>
      </w:r>
    </w:p>
    <w:p w14:paraId="326DB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in the context of + Noun</w:t>
      </w:r>
    </w:p>
    <w:p w14:paraId="58CC0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take context into account</w:t>
      </w:r>
    </w:p>
    <w:p w14:paraId="43093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take something out of context</w:t>
      </w:r>
    </w:p>
    <w:p w14:paraId="7C688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A5E4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conversation</w:t>
      </w:r>
    </w:p>
    <w:p w14:paraId="2241C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new policy</w:t>
      </w:r>
    </w:p>
    <w:p w14:paraId="407C0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new regulations</w:t>
      </w:r>
    </w:p>
    <w:p w14:paraId="0B127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new law</w:t>
      </w:r>
    </w:p>
    <w:p w14:paraId="36D5B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new agreement</w:t>
      </w:r>
    </w:p>
    <w:p w14:paraId="5867B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context of the new contract</w:t>
      </w:r>
    </w:p>
    <w:p w14:paraId="2E135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context </w:t>
      </w:r>
    </w:p>
    <w:p w14:paraId="2D3E8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 of context </w:t>
      </w:r>
    </w:p>
    <w:p w14:paraId="139A3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social context</w:t>
      </w:r>
    </w:p>
    <w:p w14:paraId="4DE7C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cultural context</w:t>
      </w:r>
    </w:p>
    <w:p w14:paraId="59C7C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business context</w:t>
      </w:r>
    </w:p>
    <w:p w14:paraId="1D474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historical context</w:t>
      </w:r>
    </w:p>
    <w:p w14:paraId="10791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political context</w:t>
      </w:r>
    </w:p>
    <w:p w14:paraId="07C6A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economic context</w:t>
      </w:r>
    </w:p>
    <w:p w14:paraId="4954F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legal context</w:t>
      </w:r>
    </w:p>
    <w:p w14:paraId="5985E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linguistic context</w:t>
      </w:r>
    </w:p>
    <w:p w14:paraId="7FF5D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textual context</w:t>
      </w:r>
    </w:p>
    <w:p w14:paraId="77666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broader context</w:t>
      </w:r>
    </w:p>
    <w:p w14:paraId="78A0E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narrow context</w:t>
      </w:r>
    </w:p>
    <w:p w14:paraId="509D0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within the context of</w:t>
      </w:r>
    </w:p>
    <w:p w14:paraId="63729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beyond the context of</w:t>
      </w:r>
    </w:p>
    <w:p w14:paraId="55637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context-dependent</w:t>
      </w:r>
    </w:p>
    <w:p w14:paraId="45B72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context-free</w:t>
      </w:r>
    </w:p>
    <w:p w14:paraId="096C8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</w:t>
      </w:r>
    </w:p>
    <w:p w14:paraId="72DFF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computing</w:t>
      </w:r>
    </w:p>
    <w:p w14:paraId="74C45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system</w:t>
      </w:r>
    </w:p>
    <w:p w14:paraId="09B84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service</w:t>
      </w:r>
    </w:p>
    <w:p w14:paraId="6941B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application</w:t>
      </w:r>
    </w:p>
    <w:p w14:paraId="6F4B2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interface</w:t>
      </w:r>
    </w:p>
    <w:p w14:paraId="356E4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context-aware technology</w:t>
      </w:r>
    </w:p>
    <w:p w14:paraId="324BC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current context</w:t>
      </w:r>
    </w:p>
    <w:p w14:paraId="163CF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previous context</w:t>
      </w:r>
    </w:p>
    <w:p w14:paraId="69AC4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next context</w:t>
      </w:r>
    </w:p>
    <w:p w14:paraId="65199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following context</w:t>
      </w:r>
    </w:p>
    <w:p w14:paraId="5ABDA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specific context</w:t>
      </w:r>
    </w:p>
    <w:p w14:paraId="1486D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general context</w:t>
      </w:r>
    </w:p>
    <w:p w14:paraId="4FB56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clues</w:t>
      </w:r>
    </w:p>
    <w:p w14:paraId="521DB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clue</w:t>
      </w:r>
    </w:p>
    <w:p w14:paraId="3098D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relevant context</w:t>
      </w:r>
    </w:p>
    <w:p w14:paraId="508AD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local context</w:t>
      </w:r>
    </w:p>
    <w:p w14:paraId="18FA9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provide context</w:t>
      </w:r>
    </w:p>
    <w:p w14:paraId="372FB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put into context</w:t>
      </w:r>
    </w:p>
    <w:p w14:paraId="34184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take into context</w:t>
      </w:r>
    </w:p>
    <w:p w14:paraId="0B993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consider the context</w:t>
      </w:r>
    </w:p>
    <w:p w14:paraId="3F0A2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understand the context</w:t>
      </w:r>
    </w:p>
    <w:p w14:paraId="3E1BD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the given context</w:t>
      </w:r>
    </w:p>
    <w:p w14:paraId="151B7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situation</w:t>
      </w:r>
    </w:p>
    <w:p w14:paraId="67070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conversation</w:t>
      </w:r>
    </w:p>
    <w:p w14:paraId="125AC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document</w:t>
      </w:r>
    </w:p>
    <w:p w14:paraId="35A2F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project</w:t>
      </w:r>
    </w:p>
    <w:p w14:paraId="48B70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event</w:t>
      </w:r>
    </w:p>
    <w:p w14:paraId="3535E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issue</w:t>
      </w:r>
    </w:p>
    <w:p w14:paraId="374FC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problem</w:t>
      </w:r>
    </w:p>
    <w:p w14:paraId="71B15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speech</w:t>
      </w:r>
    </w:p>
    <w:p w14:paraId="18CFD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discussion</w:t>
      </w:r>
    </w:p>
    <w:p w14:paraId="78720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meeting</w:t>
      </w:r>
    </w:p>
    <w:p w14:paraId="6A422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context of the presentation</w:t>
      </w:r>
    </w:p>
    <w:p w14:paraId="10D22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FDB4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situation </w:t>
      </w:r>
    </w:p>
    <w:p w14:paraId="3336D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</w:t>
      </w:r>
    </w:p>
    <w:p w14:paraId="6FA73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environment </w:t>
      </w:r>
    </w:p>
    <w:p w14:paraId="52AB6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setting </w:t>
      </w:r>
    </w:p>
    <w:p w14:paraId="0A1F7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background </w:t>
      </w:r>
    </w:p>
    <w:p w14:paraId="67A7E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perspective </w:t>
      </w:r>
    </w:p>
    <w:p w14:paraId="32F51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viewpoint </w:t>
      </w:r>
    </w:p>
    <w:p w14:paraId="0FC46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frame of reference </w:t>
      </w:r>
    </w:p>
    <w:p w14:paraId="18D98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framework (khung)</w:t>
      </w:r>
    </w:p>
    <w:p w14:paraId="0FE57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surroundings </w:t>
      </w:r>
    </w:p>
    <w:p w14:paraId="69060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condition </w:t>
      </w:r>
    </w:p>
    <w:p w14:paraId="011A2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reference </w:t>
      </w:r>
    </w:p>
    <w:p w14:paraId="13AD5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318A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 of context </w:t>
      </w:r>
    </w:p>
    <w:p w14:paraId="7A9C4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off-context </w:t>
      </w:r>
    </w:p>
    <w:p w14:paraId="776A9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irrelevant </w:t>
      </w:r>
    </w:p>
    <w:p w14:paraId="758EB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unrelated </w:t>
      </w:r>
    </w:p>
    <w:p w14:paraId="51AFA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inappropriate </w:t>
      </w:r>
    </w:p>
    <w:p w14:paraId="15467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isolation </w:t>
      </w:r>
    </w:p>
    <w:p w14:paraId="67A60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disconnection </w:t>
      </w:r>
    </w:p>
    <w:p w14:paraId="192DA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disjointion </w:t>
      </w:r>
    </w:p>
    <w:p w14:paraId="16EE9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separation </w:t>
      </w:r>
    </w:p>
    <w:p w14:paraId="1DC3A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segregation </w:t>
      </w:r>
    </w:p>
    <w:p w14:paraId="61DEF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marginalization </w:t>
      </w:r>
    </w:p>
    <w:p w14:paraId="4F0C2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alienation </w:t>
      </w:r>
    </w:p>
    <w:p w14:paraId="10F1A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decontextualization </w:t>
      </w:r>
    </w:p>
    <w:p w14:paraId="18E1E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context-free </w:t>
      </w:r>
    </w:p>
    <w:p w14:paraId="48B8F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3B22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 (n) </w:t>
      </w:r>
    </w:p>
    <w:p w14:paraId="59A09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 (adj) </w:t>
      </w:r>
    </w:p>
    <w:p w14:paraId="51EC6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contextually (adv) </w:t>
      </w:r>
    </w:p>
    <w:p w14:paraId="219B7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contextualize (v) </w:t>
      </w:r>
    </w:p>
    <w:p w14:paraId="46CF7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contextualization (n) </w:t>
      </w:r>
    </w:p>
    <w:p w14:paraId="30D21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BA04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Abandon</w:t>
      </w:r>
    </w:p>
    <w:p w14:paraId="5F642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4B66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Bỏ rơi</w:t>
      </w:r>
    </w:p>
    <w:p w14:paraId="4D2EC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Từ bỏ</w:t>
      </w:r>
    </w:p>
    <w:p w14:paraId="73616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Để lại</w:t>
      </w:r>
    </w:p>
    <w:p w14:paraId="3293A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Ngừng</w:t>
      </w:r>
    </w:p>
    <w:p w14:paraId="3D183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14A4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abandoned her car on the side of the road.</w:t>
      </w:r>
    </w:p>
    <w:p w14:paraId="4C9B8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decided to abandon the project because it was not successful.</w:t>
      </w:r>
    </w:p>
    <w:p w14:paraId="36913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FC93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abandon something </w:t>
      </w:r>
    </w:p>
    <w:p w14:paraId="2EDCA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abandon someone </w:t>
      </w:r>
    </w:p>
    <w:p w14:paraId="6AF63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abandon hope </w:t>
      </w:r>
    </w:p>
    <w:p w14:paraId="1EF8D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abandon ship </w:t>
      </w:r>
    </w:p>
    <w:p w14:paraId="14062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abandon responsibility </w:t>
      </w:r>
    </w:p>
    <w:p w14:paraId="56557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B6A4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stategy </w:t>
      </w:r>
    </w:p>
    <w:p w14:paraId="06452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project </w:t>
      </w:r>
    </w:p>
    <w:p w14:paraId="44669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mission </w:t>
      </w:r>
    </w:p>
    <w:p w14:paraId="16FBC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policy </w:t>
      </w:r>
    </w:p>
    <w:p w14:paraId="5A4E1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hope </w:t>
      </w:r>
    </w:p>
    <w:p w14:paraId="49681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car </w:t>
      </w:r>
    </w:p>
    <w:p w14:paraId="11205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child </w:t>
      </w:r>
    </w:p>
    <w:p w14:paraId="2D3EC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baby </w:t>
      </w:r>
    </w:p>
    <w:p w14:paraId="3D3F9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dog </w:t>
      </w:r>
    </w:p>
    <w:p w14:paraId="1ECB3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cat </w:t>
      </w:r>
    </w:p>
    <w:p w14:paraId="7D43C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house </w:t>
      </w:r>
    </w:p>
    <w:p w14:paraId="19EC3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city </w:t>
      </w:r>
    </w:p>
    <w:p w14:paraId="25311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country </w:t>
      </w:r>
    </w:p>
    <w:p w14:paraId="71F2C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plan </w:t>
      </w:r>
    </w:p>
    <w:p w14:paraId="139CA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strategy </w:t>
      </w:r>
    </w:p>
    <w:p w14:paraId="506BB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mission </w:t>
      </w:r>
    </w:p>
    <w:p w14:paraId="167FA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policy </w:t>
      </w:r>
    </w:p>
    <w:p w14:paraId="3AAE0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hope </w:t>
      </w:r>
    </w:p>
    <w:p w14:paraId="66D32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responsibility </w:t>
      </w:r>
    </w:p>
    <w:p w14:paraId="7E2EF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an attempt </w:t>
      </w:r>
    </w:p>
    <w:p w14:paraId="7A9FD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an effort </w:t>
      </w:r>
    </w:p>
    <w:p w14:paraId="3DB0D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an idea </w:t>
      </w:r>
    </w:p>
    <w:p w14:paraId="3CBFF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an opinion </w:t>
      </w:r>
    </w:p>
    <w:p w14:paraId="672FC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belief </w:t>
      </w:r>
    </w:p>
    <w:p w14:paraId="763B7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ship </w:t>
      </w:r>
    </w:p>
    <w:p w14:paraId="64516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a vehicle </w:t>
      </w:r>
    </w:p>
    <w:p w14:paraId="661EC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one's family </w:t>
      </w:r>
    </w:p>
    <w:p w14:paraId="37555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8EF0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desert </w:t>
      </w:r>
    </w:p>
    <w:p w14:paraId="6CB85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forsake </w:t>
      </w:r>
    </w:p>
    <w:p w14:paraId="482B3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</w:t>
      </w:r>
    </w:p>
    <w:p w14:paraId="705A8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up </w:t>
      </w:r>
    </w:p>
    <w:p w14:paraId="6397C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quit </w:t>
      </w:r>
    </w:p>
    <w:p w14:paraId="2637C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relinquish </w:t>
      </w:r>
    </w:p>
    <w:p w14:paraId="12111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surrender </w:t>
      </w:r>
    </w:p>
    <w:p w14:paraId="0D3B3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yield </w:t>
      </w:r>
    </w:p>
    <w:p w14:paraId="08F88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discard </w:t>
      </w:r>
    </w:p>
    <w:p w14:paraId="45666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jettison </w:t>
      </w:r>
    </w:p>
    <w:p w14:paraId="02EF1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drop </w:t>
      </w:r>
    </w:p>
    <w:p w14:paraId="5E84D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renounce </w:t>
      </w:r>
    </w:p>
    <w:p w14:paraId="5A8B4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from </w:t>
      </w:r>
    </w:p>
    <w:p w14:paraId="1826D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walk out on </w:t>
      </w:r>
    </w:p>
    <w:p w14:paraId="17871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cast aside </w:t>
      </w:r>
    </w:p>
    <w:p w14:paraId="7B05E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walk away from </w:t>
      </w:r>
    </w:p>
    <w:p w14:paraId="2416D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lay off </w:t>
      </w:r>
    </w:p>
    <w:p w14:paraId="47A7B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7CFF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</w:t>
      </w:r>
    </w:p>
    <w:p w14:paraId="6CC9F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</w:t>
      </w:r>
    </w:p>
    <w:p w14:paraId="5E286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33A40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protect </w:t>
      </w:r>
    </w:p>
    <w:p w14:paraId="1FDFB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48B80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uphold </w:t>
      </w:r>
    </w:p>
    <w:p w14:paraId="167DA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defend </w:t>
      </w:r>
    </w:p>
    <w:p w14:paraId="152EA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cherish </w:t>
      </w:r>
    </w:p>
    <w:p w14:paraId="04225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040D1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hold on to </w:t>
      </w:r>
    </w:p>
    <w:p w14:paraId="0623B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up </w:t>
      </w:r>
    </w:p>
    <w:p w14:paraId="49D82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carry on with </w:t>
      </w:r>
    </w:p>
    <w:p w14:paraId="4E2E0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continue with </w:t>
      </w:r>
    </w:p>
    <w:p w14:paraId="12B6D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pursue </w:t>
      </w:r>
    </w:p>
    <w:p w14:paraId="1DB00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back </w:t>
      </w:r>
    </w:p>
    <w:p w14:paraId="48708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sustain </w:t>
      </w:r>
    </w:p>
    <w:p w14:paraId="48807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adopt </w:t>
      </w:r>
    </w:p>
    <w:p w14:paraId="162D1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E208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(v) </w:t>
      </w:r>
    </w:p>
    <w:p w14:paraId="0A3FD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abandonment (n) </w:t>
      </w:r>
    </w:p>
    <w:p w14:paraId="4F9C7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abandoned (adj) </w:t>
      </w:r>
    </w:p>
    <w:p w14:paraId="13E60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abandoner (n) </w:t>
      </w:r>
    </w:p>
    <w:p w14:paraId="2848E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abandoning (v) </w:t>
      </w:r>
    </w:p>
    <w:p w14:paraId="5AB43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abandonedly (adv) </w:t>
      </w:r>
    </w:p>
    <w:p w14:paraId="05381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4F38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Absolute</w:t>
      </w:r>
    </w:p>
    <w:p w14:paraId="598DB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7679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Hoàn toàn</w:t>
      </w:r>
    </w:p>
    <w:p w14:paraId="4E1DB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Tuyệt đối</w:t>
      </w:r>
    </w:p>
    <w:p w14:paraId="51BEE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Trọn vẹn</w:t>
      </w:r>
    </w:p>
    <w:p w14:paraId="66A2C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(adj) Đích thực</w:t>
      </w:r>
    </w:p>
    <w:p w14:paraId="3FD65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C528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absolute authority in this matter.</w:t>
      </w:r>
    </w:p>
    <w:p w14:paraId="33855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room was in absolute silence.</w:t>
      </w:r>
    </w:p>
    <w:p w14:paraId="63FF2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DEAA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absolute terms </w:t>
      </w:r>
    </w:p>
    <w:p w14:paraId="03DDB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zero </w:t>
      </w:r>
    </w:p>
    <w:p w14:paraId="23489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truth </w:t>
      </w:r>
    </w:p>
    <w:p w14:paraId="5539D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power </w:t>
      </w:r>
    </w:p>
    <w:p w14:paraId="5FF67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certainty </w:t>
      </w:r>
    </w:p>
    <w:p w14:paraId="511A7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majority </w:t>
      </w:r>
    </w:p>
    <w:p w14:paraId="44740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minimum </w:t>
      </w:r>
    </w:p>
    <w:p w14:paraId="71F2B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maximum </w:t>
      </w:r>
    </w:p>
    <w:p w14:paraId="27214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value </w:t>
      </w:r>
    </w:p>
    <w:p w14:paraId="7A9D7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error </w:t>
      </w:r>
    </w:p>
    <w:p w14:paraId="2F5D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381D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zero </w:t>
      </w:r>
    </w:p>
    <w:p w14:paraId="2F494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truth </w:t>
      </w:r>
    </w:p>
    <w:p w14:paraId="1DBF9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power </w:t>
      </w:r>
    </w:p>
    <w:p w14:paraId="2F505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certainty </w:t>
      </w:r>
    </w:p>
    <w:p w14:paraId="6CF9E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majority </w:t>
      </w:r>
    </w:p>
    <w:p w14:paraId="5D727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minimum </w:t>
      </w:r>
    </w:p>
    <w:p w14:paraId="2A8F2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maximum </w:t>
      </w:r>
    </w:p>
    <w:p w14:paraId="72732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value </w:t>
      </w:r>
    </w:p>
    <w:p w14:paraId="76652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error </w:t>
      </w:r>
    </w:p>
    <w:p w14:paraId="319E6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temperature </w:t>
      </w:r>
    </w:p>
    <w:p w14:paraId="6E868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humidity </w:t>
      </w:r>
    </w:p>
    <w:p w14:paraId="0B3F2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pressure </w:t>
      </w:r>
    </w:p>
    <w:p w14:paraId="56832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pitch </w:t>
      </w:r>
    </w:p>
    <w:p w14:paraId="7268E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speed </w:t>
      </w:r>
    </w:p>
    <w:p w14:paraId="6C72C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motion </w:t>
      </w:r>
    </w:p>
    <w:p w14:paraId="2E561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position </w:t>
      </w:r>
    </w:p>
    <w:p w14:paraId="7AD31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coordinate </w:t>
      </w:r>
    </w:p>
    <w:p w14:paraId="7B09A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reference </w:t>
      </w:r>
    </w:p>
    <w:p w14:paraId="28020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reference frame </w:t>
      </w:r>
    </w:p>
    <w:p w14:paraId="7AAF5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2F2A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complete </w:t>
      </w:r>
    </w:p>
    <w:p w14:paraId="42E3C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total </w:t>
      </w:r>
    </w:p>
    <w:p w14:paraId="5C368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utter </w:t>
      </w:r>
    </w:p>
    <w:p w14:paraId="4EB6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perfect </w:t>
      </w:r>
    </w:p>
    <w:p w14:paraId="1A4D7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pure </w:t>
      </w:r>
    </w:p>
    <w:p w14:paraId="02BF5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unqualified </w:t>
      </w:r>
    </w:p>
    <w:p w14:paraId="42246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unconditional </w:t>
      </w:r>
    </w:p>
    <w:p w14:paraId="7B2C7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unlimited </w:t>
      </w:r>
    </w:p>
    <w:p w14:paraId="5612D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AB09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relative </w:t>
      </w:r>
    </w:p>
    <w:p w14:paraId="3F476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partial </w:t>
      </w:r>
    </w:p>
    <w:p w14:paraId="384B2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limited </w:t>
      </w:r>
    </w:p>
    <w:p w14:paraId="5BE63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incomplete </w:t>
      </w:r>
    </w:p>
    <w:p w14:paraId="6765E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imperfect </w:t>
      </w:r>
    </w:p>
    <w:p w14:paraId="41148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qualified </w:t>
      </w:r>
    </w:p>
    <w:p w14:paraId="34AFD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conditional </w:t>
      </w:r>
    </w:p>
    <w:p w14:paraId="0FD7B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5D33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 (adj) </w:t>
      </w:r>
    </w:p>
    <w:p w14:paraId="1456C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absolutely (adv) </w:t>
      </w:r>
    </w:p>
    <w:p w14:paraId="2056D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absolutism (n) </w:t>
      </w:r>
    </w:p>
    <w:p w14:paraId="35258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absolutist (n) </w:t>
      </w:r>
    </w:p>
    <w:p w14:paraId="44459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9444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Abstract</w:t>
      </w:r>
    </w:p>
    <w:p w14:paraId="0B632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5BAF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Trừu tượng</w:t>
      </w:r>
    </w:p>
    <w:p w14:paraId="6795B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Bản tóm tắt</w:t>
      </w:r>
    </w:p>
    <w:p w14:paraId="10E06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7D07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Abstract art is not easy to understand.</w:t>
      </w:r>
    </w:p>
    <w:p w14:paraId="51C24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abstract of the report is very useful.</w:t>
      </w:r>
    </w:p>
    <w:p w14:paraId="51FAF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Justice is an abstract concept.</w:t>
      </w:r>
    </w:p>
    <w:p w14:paraId="47A65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12B0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abstract </w:t>
      </w:r>
    </w:p>
    <w:p w14:paraId="641A3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idea </w:t>
      </w:r>
    </w:p>
    <w:p w14:paraId="5DA59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concept </w:t>
      </w:r>
    </w:p>
    <w:p w14:paraId="1EBD8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thought </w:t>
      </w:r>
    </w:p>
    <w:p w14:paraId="3FF02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art </w:t>
      </w:r>
    </w:p>
    <w:p w14:paraId="4AB08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noun </w:t>
      </w:r>
    </w:p>
    <w:p w14:paraId="558F9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something from something </w:t>
      </w:r>
    </w:p>
    <w:p w14:paraId="701F6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34EA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idea </w:t>
      </w:r>
    </w:p>
    <w:p w14:paraId="09F3A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concept </w:t>
      </w:r>
    </w:p>
    <w:p w14:paraId="0B45B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thought </w:t>
      </w:r>
    </w:p>
    <w:p w14:paraId="378C1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art </w:t>
      </w:r>
    </w:p>
    <w:p w14:paraId="19A11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noun </w:t>
      </w:r>
    </w:p>
    <w:p w14:paraId="20FA5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something from something </w:t>
      </w:r>
    </w:p>
    <w:p w14:paraId="0FFEF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the essence of something </w:t>
      </w:r>
    </w:p>
    <w:p w14:paraId="59BF3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thought </w:t>
      </w:r>
    </w:p>
    <w:p w14:paraId="7B740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reasoning </w:t>
      </w:r>
    </w:p>
    <w:p w14:paraId="13D01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thinking </w:t>
      </w:r>
    </w:p>
    <w:p w14:paraId="302BA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theory </w:t>
      </w:r>
    </w:p>
    <w:p w14:paraId="03BEA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notion </w:t>
      </w:r>
    </w:p>
    <w:p w14:paraId="3F5FE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principle </w:t>
      </w:r>
    </w:p>
    <w:p w14:paraId="5F0F9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painting </w:t>
      </w:r>
    </w:p>
    <w:p w14:paraId="03D37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sculpture </w:t>
      </w:r>
    </w:p>
    <w:p w14:paraId="2D38F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work of art </w:t>
      </w:r>
    </w:p>
    <w:p w14:paraId="7FFF0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expressionism </w:t>
      </w:r>
    </w:p>
    <w:p w14:paraId="00E01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ideas from reality </w:t>
      </w:r>
    </w:p>
    <w:p w14:paraId="6DE0D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concept from experience </w:t>
      </w:r>
    </w:p>
    <w:p w14:paraId="556BD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abstract-thinking skills </w:t>
      </w:r>
    </w:p>
    <w:p w14:paraId="3B90A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ideas emerge </w:t>
      </w:r>
    </w:p>
    <w:p w14:paraId="7D759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thinking develops </w:t>
      </w:r>
    </w:p>
    <w:p w14:paraId="75F09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thinking process </w:t>
      </w:r>
    </w:p>
    <w:p w14:paraId="6A748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representation </w:t>
      </w:r>
    </w:p>
    <w:p w14:paraId="605DC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definition </w:t>
      </w:r>
    </w:p>
    <w:p w14:paraId="298E1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reasoning skills </w:t>
      </w:r>
    </w:p>
    <w:p w14:paraId="65797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reasoning ability </w:t>
      </w:r>
    </w:p>
    <w:p w14:paraId="62D08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concept arises </w:t>
      </w:r>
    </w:p>
    <w:p w14:paraId="1EA05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concept appears </w:t>
      </w:r>
    </w:p>
    <w:p w14:paraId="4E8E2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682B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theoretical </w:t>
      </w:r>
    </w:p>
    <w:p w14:paraId="276FC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conceptual </w:t>
      </w:r>
    </w:p>
    <w:p w14:paraId="70346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ideal </w:t>
      </w:r>
    </w:p>
    <w:p w14:paraId="465E9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non-concrete </w:t>
      </w:r>
    </w:p>
    <w:p w14:paraId="1CC88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metaphysical </w:t>
      </w:r>
    </w:p>
    <w:p w14:paraId="69191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imaginary </w:t>
      </w:r>
    </w:p>
    <w:p w14:paraId="36D9E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intangible </w:t>
      </w:r>
    </w:p>
    <w:p w14:paraId="10D15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unreal </w:t>
      </w:r>
    </w:p>
    <w:p w14:paraId="4060B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philosophical </w:t>
      </w:r>
    </w:p>
    <w:p w14:paraId="18939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idealistic </w:t>
      </w:r>
    </w:p>
    <w:p w14:paraId="21F56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notional </w:t>
      </w:r>
    </w:p>
    <w:p w14:paraId="42DA5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impractical </w:t>
      </w:r>
    </w:p>
    <w:p w14:paraId="3AF5C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79AF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concrete </w:t>
      </w:r>
    </w:p>
    <w:p w14:paraId="5E367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tangible </w:t>
      </w:r>
    </w:p>
    <w:p w14:paraId="5F3A6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physical </w:t>
      </w:r>
    </w:p>
    <w:p w14:paraId="534F7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real </w:t>
      </w:r>
    </w:p>
    <w:p w14:paraId="47273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practical </w:t>
      </w:r>
    </w:p>
    <w:p w14:paraId="51F67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actual </w:t>
      </w:r>
    </w:p>
    <w:p w14:paraId="2736F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empirical </w:t>
      </w:r>
    </w:p>
    <w:p w14:paraId="64B19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literal </w:t>
      </w:r>
    </w:p>
    <w:p w14:paraId="69C09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90AC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(adj) </w:t>
      </w:r>
    </w:p>
    <w:p w14:paraId="250DB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(n) </w:t>
      </w:r>
    </w:p>
    <w:p w14:paraId="211F0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 (v) </w:t>
      </w:r>
    </w:p>
    <w:p w14:paraId="3B1B7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abstraction (n) </w:t>
      </w:r>
    </w:p>
    <w:p w14:paraId="33B29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abstractly (adv) </w:t>
      </w:r>
    </w:p>
    <w:p w14:paraId="74EF7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abstracted (adj) </w:t>
      </w:r>
    </w:p>
    <w:p w14:paraId="1023C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801D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Accurate</w:t>
      </w:r>
    </w:p>
    <w:p w14:paraId="4B8BF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8827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Chính xác</w:t>
      </w:r>
    </w:p>
    <w:p w14:paraId="2AAAC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Đúng đắn</w:t>
      </w:r>
    </w:p>
    <w:p w14:paraId="57FFA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Chuẩn xác</w:t>
      </w:r>
    </w:p>
    <w:p w14:paraId="734F2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6B79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information you provided is accurate.</w:t>
      </w:r>
    </w:p>
    <w:p w14:paraId="1D257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calculator gave an accurate result.</w:t>
      </w:r>
    </w:p>
    <w:p w14:paraId="1AF6B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report provide accurate information about the population. </w:t>
      </w:r>
    </w:p>
    <w:p w14:paraId="6A788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9CBC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accurate to </w:t>
      </w:r>
    </w:p>
    <w:p w14:paraId="3A3FA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something about something </w:t>
      </w:r>
    </w:p>
    <w:p w14:paraId="4AFB5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accurate in noun/verb-ing </w:t>
      </w:r>
    </w:p>
    <w:p w14:paraId="6C0F6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to the nearest </w:t>
      </w:r>
    </w:p>
    <w:p w14:paraId="782A7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to within </w:t>
      </w:r>
    </w:p>
    <w:p w14:paraId="158C4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estimate </w:t>
      </w:r>
    </w:p>
    <w:p w14:paraId="3AB35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measurement </w:t>
      </w:r>
    </w:p>
    <w:p w14:paraId="47267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prediction </w:t>
      </w:r>
    </w:p>
    <w:p w14:paraId="50124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record </w:t>
      </w:r>
    </w:p>
    <w:p w14:paraId="7B31E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information </w:t>
      </w:r>
    </w:p>
    <w:p w14:paraId="7A396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data </w:t>
      </w:r>
    </w:p>
    <w:p w14:paraId="612AA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report </w:t>
      </w:r>
    </w:p>
    <w:p w14:paraId="54DAA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6143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estimate </w:t>
      </w:r>
    </w:p>
    <w:p w14:paraId="38B6F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measurement </w:t>
      </w:r>
    </w:p>
    <w:p w14:paraId="2C593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prediction </w:t>
      </w:r>
    </w:p>
    <w:p w14:paraId="412AA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record </w:t>
      </w:r>
    </w:p>
    <w:p w14:paraId="2C79A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information </w:t>
      </w:r>
    </w:p>
    <w:p w14:paraId="4554F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data </w:t>
      </w:r>
    </w:p>
    <w:p w14:paraId="39880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report </w:t>
      </w:r>
    </w:p>
    <w:p w14:paraId="6AF87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account </w:t>
      </w:r>
    </w:p>
    <w:p w14:paraId="1FF06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translation </w:t>
      </w:r>
    </w:p>
    <w:p w14:paraId="159D1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copy </w:t>
      </w:r>
    </w:p>
    <w:p w14:paraId="212D1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reproduction </w:t>
      </w:r>
    </w:p>
    <w:p w14:paraId="006EA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representation </w:t>
      </w:r>
    </w:p>
    <w:p w14:paraId="7D686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assessment </w:t>
      </w:r>
    </w:p>
    <w:p w14:paraId="28DB7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diagnosis </w:t>
      </w:r>
    </w:p>
    <w:p w14:paraId="46280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result </w:t>
      </w:r>
    </w:p>
    <w:p w14:paraId="6A654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fairly accurate </w:t>
      </w:r>
    </w:p>
    <w:p w14:paraId="7D28E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largely accurate </w:t>
      </w:r>
    </w:p>
    <w:p w14:paraId="4D311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mostly accurate </w:t>
      </w:r>
    </w:p>
    <w:p w14:paraId="2867E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calculation </w:t>
      </w:r>
    </w:p>
    <w:p w14:paraId="426BD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records </w:t>
      </w:r>
    </w:p>
    <w:p w14:paraId="57134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history </w:t>
      </w:r>
    </w:p>
    <w:p w14:paraId="3F142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figures </w:t>
      </w:r>
    </w:p>
    <w:p w14:paraId="6BE19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extremely accurate </w:t>
      </w:r>
    </w:p>
    <w:p w14:paraId="4FEA1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remarkably accurate </w:t>
      </w:r>
    </w:p>
    <w:p w14:paraId="5CAB5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very accurate </w:t>
      </w:r>
    </w:p>
    <w:p w14:paraId="5CE38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accurate </w:t>
      </w:r>
    </w:p>
    <w:p w14:paraId="141EC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reasonably accurate </w:t>
      </w:r>
    </w:p>
    <w:p w14:paraId="72E9B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technically accurate </w:t>
      </w:r>
    </w:p>
    <w:p w14:paraId="0E0F8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scientifically accurate </w:t>
      </w:r>
    </w:p>
    <w:p w14:paraId="1400D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accurate </w:t>
      </w:r>
    </w:p>
    <w:p w14:paraId="4116D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prove accurate </w:t>
      </w:r>
    </w:p>
    <w:p w14:paraId="0A768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accurately represent </w:t>
      </w:r>
    </w:p>
    <w:p w14:paraId="7F260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accuracy </w:t>
      </w:r>
    </w:p>
    <w:p w14:paraId="3296D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accuracy </w:t>
      </w:r>
    </w:p>
    <w:p w14:paraId="31727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improve accuracy </w:t>
      </w:r>
    </w:p>
    <w:p w14:paraId="429F0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accuracy </w:t>
      </w:r>
    </w:p>
    <w:p w14:paraId="35508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ACE0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correct </w:t>
      </w:r>
    </w:p>
    <w:p w14:paraId="2C096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exact </w:t>
      </w:r>
    </w:p>
    <w:p w14:paraId="5D20F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precise </w:t>
      </w:r>
    </w:p>
    <w:p w14:paraId="55110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factual </w:t>
      </w:r>
    </w:p>
    <w:p w14:paraId="48124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true </w:t>
      </w:r>
    </w:p>
    <w:p w14:paraId="3572A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valid </w:t>
      </w:r>
    </w:p>
    <w:p w14:paraId="286A4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sound </w:t>
      </w:r>
    </w:p>
    <w:p w14:paraId="1CABC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reliable </w:t>
      </w:r>
    </w:p>
    <w:p w14:paraId="69ABB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trustworthy </w:t>
      </w:r>
    </w:p>
    <w:p w14:paraId="74267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dependable </w:t>
      </w:r>
    </w:p>
    <w:p w14:paraId="1E0EC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right </w:t>
      </w:r>
    </w:p>
    <w:p w14:paraId="7D01F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spot on </w:t>
      </w:r>
    </w:p>
    <w:p w14:paraId="421D6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the mark </w:t>
      </w:r>
    </w:p>
    <w:p w14:paraId="6E5C2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authentic </w:t>
      </w:r>
    </w:p>
    <w:p w14:paraId="554A4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5FBF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inaccurate </w:t>
      </w:r>
    </w:p>
    <w:p w14:paraId="5B48D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incorrect </w:t>
      </w:r>
    </w:p>
    <w:p w14:paraId="707AF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wrong (sai)</w:t>
      </w:r>
    </w:p>
    <w:p w14:paraId="5758F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imprecise </w:t>
      </w:r>
    </w:p>
    <w:p w14:paraId="72885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false (sai)</w:t>
      </w:r>
    </w:p>
    <w:p w14:paraId="789C5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untrue </w:t>
      </w:r>
    </w:p>
    <w:p w14:paraId="2A5E0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unsound </w:t>
      </w:r>
    </w:p>
    <w:p w14:paraId="19926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unreliable </w:t>
      </w:r>
    </w:p>
    <w:p w14:paraId="08314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untrustworthy </w:t>
      </w:r>
    </w:p>
    <w:p w14:paraId="62FF7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undependable </w:t>
      </w:r>
    </w:p>
    <w:p w14:paraId="240C4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inexact </w:t>
      </w:r>
    </w:p>
    <w:p w14:paraId="4716C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 the mark </w:t>
      </w:r>
    </w:p>
    <w:p w14:paraId="1A97B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misleading </w:t>
      </w:r>
    </w:p>
    <w:p w14:paraId="62CEA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E87B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(adj) </w:t>
      </w:r>
    </w:p>
    <w:p w14:paraId="7C3CD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accurately (adv) </w:t>
      </w:r>
    </w:p>
    <w:p w14:paraId="310DE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accuracy (n) </w:t>
      </w:r>
    </w:p>
    <w:p w14:paraId="39501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inaccurately (adv) </w:t>
      </w:r>
    </w:p>
    <w:p w14:paraId="13495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inaccuracy (n) </w:t>
      </w:r>
    </w:p>
    <w:p w14:paraId="57C33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1F3A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Achieve</w:t>
      </w:r>
    </w:p>
    <w:p w14:paraId="048D4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74C9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Đạt được</w:t>
      </w:r>
    </w:p>
    <w:p w14:paraId="63CCB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Thực hiện</w:t>
      </w:r>
    </w:p>
    <w:p w14:paraId="15086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742C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worked hard to achieve her goals.</w:t>
      </w:r>
    </w:p>
    <w:p w14:paraId="2AA05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achieved a great result.</w:t>
      </w:r>
    </w:p>
    <w:p w14:paraId="61B98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to achieve a balance between work and life.</w:t>
      </w:r>
    </w:p>
    <w:p w14:paraId="1286A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It is important to achieve a good understanding of the topic.</w:t>
      </w:r>
    </w:p>
    <w:p w14:paraId="444D5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307A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something </w:t>
      </w:r>
    </w:p>
    <w:p w14:paraId="4D7A3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1EAE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success </w:t>
      </w:r>
    </w:p>
    <w:p w14:paraId="58CB4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goals </w:t>
      </w:r>
    </w:p>
    <w:p w14:paraId="3944B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results </w:t>
      </w:r>
    </w:p>
    <w:p w14:paraId="0E9A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targets </w:t>
      </w:r>
    </w:p>
    <w:p w14:paraId="69386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victory </w:t>
      </w:r>
    </w:p>
    <w:p w14:paraId="0709C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 balance </w:t>
      </w:r>
    </w:p>
    <w:p w14:paraId="487D0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 good understanding of </w:t>
      </w:r>
    </w:p>
    <w:p w14:paraId="507A8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an aim </w:t>
      </w:r>
    </w:p>
    <w:p w14:paraId="45C58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an objective </w:t>
      </w:r>
    </w:p>
    <w:p w14:paraId="613F6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an ambition </w:t>
      </w:r>
    </w:p>
    <w:p w14:paraId="1C23C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 dream </w:t>
      </w:r>
    </w:p>
    <w:p w14:paraId="53003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recognition </w:t>
      </w:r>
    </w:p>
    <w:p w14:paraId="411E1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prominence </w:t>
      </w:r>
    </w:p>
    <w:p w14:paraId="03042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fame </w:t>
      </w:r>
    </w:p>
    <w:p w14:paraId="7E60B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popularity </w:t>
      </w:r>
    </w:p>
    <w:p w14:paraId="42421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academic success </w:t>
      </w:r>
    </w:p>
    <w:p w14:paraId="46F75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one's pontential </w:t>
      </w:r>
    </w:p>
    <w:p w14:paraId="71F78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equality </w:t>
      </w:r>
    </w:p>
    <w:p w14:paraId="17F7A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independence </w:t>
      </w:r>
    </w:p>
    <w:p w14:paraId="43DC3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economic growth </w:t>
      </w:r>
    </w:p>
    <w:p w14:paraId="33DE3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sustainable development </w:t>
      </w:r>
    </w:p>
    <w:p w14:paraId="2889D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significant results </w:t>
      </w:r>
    </w:p>
    <w:p w14:paraId="78F0F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remarkable success </w:t>
      </w:r>
    </w:p>
    <w:p w14:paraId="5C1A4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3DA1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</w:t>
      </w:r>
    </w:p>
    <w:p w14:paraId="3F6E2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reach </w:t>
      </w:r>
    </w:p>
    <w:p w14:paraId="4341B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accomplish </w:t>
      </w:r>
    </w:p>
    <w:p w14:paraId="0E89B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</w:t>
      </w:r>
    </w:p>
    <w:p w14:paraId="3C83A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0CE7A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earn </w:t>
      </w:r>
    </w:p>
    <w:p w14:paraId="6C219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</w:t>
      </w:r>
    </w:p>
    <w:p w14:paraId="55879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fulfill </w:t>
      </w:r>
    </w:p>
    <w:p w14:paraId="79764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secure </w:t>
      </w:r>
    </w:p>
    <w:p w14:paraId="286B4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succeed in </w:t>
      </w:r>
    </w:p>
    <w:p w14:paraId="2217D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win </w:t>
      </w:r>
    </w:p>
    <w:p w14:paraId="077AF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A455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</w:t>
      </w:r>
    </w:p>
    <w:p w14:paraId="21C0A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</w:t>
      </w:r>
    </w:p>
    <w:p w14:paraId="7311A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miss </w:t>
      </w:r>
    </w:p>
    <w:p w14:paraId="6B2C9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forfeit </w:t>
      </w:r>
    </w:p>
    <w:p w14:paraId="7C27A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up </w:t>
      </w:r>
    </w:p>
    <w:p w14:paraId="2DED8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surrender </w:t>
      </w:r>
    </w:p>
    <w:p w14:paraId="4BB44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</w:t>
      </w:r>
    </w:p>
    <w:p w14:paraId="36FD9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relinquish </w:t>
      </w:r>
    </w:p>
    <w:p w14:paraId="13A90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cede </w:t>
      </w:r>
    </w:p>
    <w:p w14:paraId="58A25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fall short of </w:t>
      </w:r>
    </w:p>
    <w:p w14:paraId="69857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to </w:t>
      </w:r>
    </w:p>
    <w:p w14:paraId="091EA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F9E9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(v) </w:t>
      </w:r>
    </w:p>
    <w:p w14:paraId="28960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achievement (n) </w:t>
      </w:r>
    </w:p>
    <w:p w14:paraId="2D0D6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achiever (n) </w:t>
      </w:r>
    </w:p>
    <w:p w14:paraId="5D7EF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achieving (v) </w:t>
      </w:r>
    </w:p>
    <w:p w14:paraId="2424F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achievable (adj) </w:t>
      </w:r>
    </w:p>
    <w:p w14:paraId="62AD7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4BE6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Acquire</w:t>
      </w:r>
    </w:p>
    <w:p w14:paraId="03D9C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4EAB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Có được</w:t>
      </w:r>
    </w:p>
    <w:p w14:paraId="54520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Tiếp thu</w:t>
      </w:r>
    </w:p>
    <w:p w14:paraId="7AC6D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Mua lại</w:t>
      </w:r>
    </w:p>
    <w:p w14:paraId="274E3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Thu nhận</w:t>
      </w:r>
    </w:p>
    <w:p w14:paraId="6D2A8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(v) Đạt được</w:t>
      </w:r>
    </w:p>
    <w:p w14:paraId="74C9F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6. (v) Lây bệnh</w:t>
      </w:r>
    </w:p>
    <w:p w14:paraId="348CB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0A7B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acquired the company last year.</w:t>
      </w:r>
    </w:p>
    <w:p w14:paraId="67AAD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Student A acquired flu from classmate B.</w:t>
      </w:r>
    </w:p>
    <w:p w14:paraId="57099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Student acquire new skill through practice.</w:t>
      </w:r>
    </w:p>
    <w:p w14:paraId="462F5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2E61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something </w:t>
      </w:r>
    </w:p>
    <w:p w14:paraId="446B8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0048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knowledge </w:t>
      </w:r>
    </w:p>
    <w:p w14:paraId="64E85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skills </w:t>
      </w:r>
    </w:p>
    <w:p w14:paraId="3C3ED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experience </w:t>
      </w:r>
    </w:p>
    <w:p w14:paraId="5AF55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wealth </w:t>
      </w:r>
    </w:p>
    <w:p w14:paraId="0607C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power </w:t>
      </w:r>
    </w:p>
    <w:p w14:paraId="3C144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property </w:t>
      </w:r>
    </w:p>
    <w:p w14:paraId="794B2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information </w:t>
      </w:r>
    </w:p>
    <w:p w14:paraId="0821B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fame </w:t>
      </w:r>
    </w:p>
    <w:p w14:paraId="0D680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recognition </w:t>
      </w:r>
    </w:p>
    <w:p w14:paraId="3CB8A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a reputation </w:t>
      </w:r>
    </w:p>
    <w:p w14:paraId="3C163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a skill </w:t>
      </w:r>
    </w:p>
    <w:p w14:paraId="5DFCD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a habit </w:t>
      </w:r>
    </w:p>
    <w:p w14:paraId="428E5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ownership </w:t>
      </w:r>
    </w:p>
    <w:p w14:paraId="2027E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a degree </w:t>
      </w:r>
    </w:p>
    <w:p w14:paraId="05886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qualification </w:t>
      </w:r>
    </w:p>
    <w:p w14:paraId="4B377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degree </w:t>
      </w:r>
    </w:p>
    <w:p w14:paraId="2FB88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D5BD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</w:t>
      </w:r>
    </w:p>
    <w:p w14:paraId="025AB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get </w:t>
      </w:r>
    </w:p>
    <w:p w14:paraId="412D5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70DF9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earn </w:t>
      </w:r>
    </w:p>
    <w:p w14:paraId="789FE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</w:t>
      </w:r>
    </w:p>
    <w:p w14:paraId="74558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</w:t>
      </w:r>
    </w:p>
    <w:p w14:paraId="28500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secure </w:t>
      </w:r>
    </w:p>
    <w:p w14:paraId="1598B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procure </w:t>
      </w:r>
    </w:p>
    <w:p w14:paraId="0DB2B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purchase (mua)</w:t>
      </w:r>
    </w:p>
    <w:p w14:paraId="3D79C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capture </w:t>
      </w:r>
    </w:p>
    <w:p w14:paraId="06D72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develop </w:t>
      </w:r>
    </w:p>
    <w:p w14:paraId="0D38D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learn </w:t>
      </w:r>
    </w:p>
    <w:p w14:paraId="4BE6D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4384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</w:t>
      </w:r>
    </w:p>
    <w:p w14:paraId="622F2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</w:t>
      </w:r>
    </w:p>
    <w:p w14:paraId="57945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release </w:t>
      </w:r>
    </w:p>
    <w:p w14:paraId="5E83F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sell </w:t>
      </w:r>
    </w:p>
    <w:p w14:paraId="67C5C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up </w:t>
      </w:r>
    </w:p>
    <w:p w14:paraId="39D38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surrender </w:t>
      </w:r>
    </w:p>
    <w:p w14:paraId="19046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forego </w:t>
      </w:r>
    </w:p>
    <w:p w14:paraId="45894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relinquish </w:t>
      </w:r>
    </w:p>
    <w:p w14:paraId="08635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forgo </w:t>
      </w:r>
    </w:p>
    <w:p w14:paraId="20BB5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</w:t>
      </w:r>
    </w:p>
    <w:p w14:paraId="0BFFA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renounce </w:t>
      </w:r>
    </w:p>
    <w:p w14:paraId="0957C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forfeit </w:t>
      </w:r>
    </w:p>
    <w:p w14:paraId="34A3F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dispose of </w:t>
      </w:r>
    </w:p>
    <w:p w14:paraId="152D4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expel </w:t>
      </w:r>
    </w:p>
    <w:p w14:paraId="64E74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expulse </w:t>
      </w:r>
    </w:p>
    <w:p w14:paraId="35E66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dispossess </w:t>
      </w:r>
    </w:p>
    <w:p w14:paraId="23D8A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disinherit </w:t>
      </w:r>
    </w:p>
    <w:p w14:paraId="4C8EB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discard </w:t>
      </w:r>
    </w:p>
    <w:p w14:paraId="482CD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cast off </w:t>
      </w:r>
    </w:p>
    <w:p w14:paraId="144BF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shed </w:t>
      </w:r>
    </w:p>
    <w:p w14:paraId="77E81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0995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 (v) </w:t>
      </w:r>
    </w:p>
    <w:p w14:paraId="71BAE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acquisition (n) </w:t>
      </w:r>
    </w:p>
    <w:p w14:paraId="31789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acquirer (n) </w:t>
      </w:r>
    </w:p>
    <w:p w14:paraId="5B404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acquiring (v) </w:t>
      </w:r>
    </w:p>
    <w:p w14:paraId="6E19B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acquisitive (adj) </w:t>
      </w:r>
    </w:p>
    <w:p w14:paraId="4D8AB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acquired (adj) </w:t>
      </w:r>
    </w:p>
    <w:p w14:paraId="16974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3C99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Act</w:t>
      </w:r>
    </w:p>
    <w:p w14:paraId="0EE0D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8985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Hành động</w:t>
      </w:r>
    </w:p>
    <w:p w14:paraId="67FCD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Đóng vai</w:t>
      </w:r>
    </w:p>
    <w:p w14:paraId="5613C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71FE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 must act now to save the environment. </w:t>
      </w:r>
    </w:p>
    <w:p w14:paraId="1A0CA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DC8C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as </w:t>
      </w:r>
    </w:p>
    <w:p w14:paraId="78F8B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for </w:t>
      </w:r>
    </w:p>
    <w:p w14:paraId="7AF70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</w:t>
      </w:r>
    </w:p>
    <w:p w14:paraId="2D805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8478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as </w:t>
      </w:r>
    </w:p>
    <w:p w14:paraId="3F205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for </w:t>
      </w:r>
    </w:p>
    <w:p w14:paraId="0BBEE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</w:t>
      </w:r>
    </w:p>
    <w:p w14:paraId="5D54E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quickly </w:t>
      </w:r>
    </w:p>
    <w:p w14:paraId="7D3BD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decisively </w:t>
      </w:r>
    </w:p>
    <w:p w14:paraId="5DB87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3BA8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 </w:t>
      </w:r>
    </w:p>
    <w:p w14:paraId="76C2B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perform </w:t>
      </w:r>
    </w:p>
    <w:p w14:paraId="00BB6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behave </w:t>
      </w:r>
    </w:p>
    <w:p w14:paraId="15D42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play </w:t>
      </w:r>
    </w:p>
    <w:p w14:paraId="4E452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E8B1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behave badly </w:t>
      </w:r>
    </w:p>
    <w:p w14:paraId="03D1D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87D5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(v) </w:t>
      </w:r>
    </w:p>
    <w:p w14:paraId="28E21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action (n) </w:t>
      </w:r>
    </w:p>
    <w:p w14:paraId="259F3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actor (n) </w:t>
      </w:r>
    </w:p>
    <w:p w14:paraId="1DDAE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acting (v) </w:t>
      </w:r>
    </w:p>
    <w:p w14:paraId="01834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2125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Access</w:t>
      </w:r>
    </w:p>
    <w:p w14:paraId="0B05E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0B78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Quyền truy cập</w:t>
      </w:r>
    </w:p>
    <w:p w14:paraId="6A7B6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Lối vào</w:t>
      </w:r>
    </w:p>
    <w:p w14:paraId="1EF67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Truy cập</w:t>
      </w:r>
    </w:p>
    <w:p w14:paraId="2CF87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17E5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You need a password to access this website. </w:t>
      </w:r>
    </w:p>
    <w:p w14:paraId="42C6F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doctor needs access to the patient's medical records.</w:t>
      </w:r>
    </w:p>
    <w:p w14:paraId="341A9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gained access to the restricted area.</w:t>
      </w:r>
    </w:p>
    <w:p w14:paraId="24955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were denied access to the building.</w:t>
      </w:r>
    </w:p>
    <w:p w14:paraId="1D203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C8EE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access to </w:t>
      </w:r>
    </w:p>
    <w:p w14:paraId="1685D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access to </w:t>
      </w:r>
    </w:p>
    <w:p w14:paraId="2EF83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sb/sth </w:t>
      </w:r>
    </w:p>
    <w:p w14:paraId="4A85C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sb/sth </w:t>
      </w:r>
    </w:p>
    <w:p w14:paraId="4D5E0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D2D9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access to </w:t>
      </w:r>
    </w:p>
    <w:p w14:paraId="2CA45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access to </w:t>
      </w:r>
    </w:p>
    <w:p w14:paraId="2148C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information </w:t>
      </w:r>
    </w:p>
    <w:p w14:paraId="745BF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resources </w:t>
      </w:r>
    </w:p>
    <w:p w14:paraId="092F6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healthcare </w:t>
      </w:r>
    </w:p>
    <w:p w14:paraId="5F1EF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education </w:t>
      </w:r>
    </w:p>
    <w:p w14:paraId="4BAE6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justice </w:t>
      </w:r>
    </w:p>
    <w:p w14:paraId="4C5BC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housing </w:t>
      </w:r>
    </w:p>
    <w:p w14:paraId="685C4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transportation </w:t>
      </w:r>
    </w:p>
    <w:p w14:paraId="56A03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technology </w:t>
      </w:r>
    </w:p>
    <w:p w14:paraId="5D9F9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services </w:t>
      </w:r>
    </w:p>
    <w:p w14:paraId="2EA95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electricity </w:t>
      </w:r>
    </w:p>
    <w:p w14:paraId="7B212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to clean water </w:t>
      </w:r>
    </w:p>
    <w:p w14:paraId="0AE68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easy access to </w:t>
      </w:r>
    </w:p>
    <w:p w14:paraId="3FE8A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difficult access to </w:t>
      </w:r>
    </w:p>
    <w:p w14:paraId="2009E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limited access to </w:t>
      </w:r>
    </w:p>
    <w:p w14:paraId="0D8FC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free access to </w:t>
      </w:r>
    </w:p>
    <w:p w14:paraId="14520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 access to </w:t>
      </w:r>
    </w:p>
    <w:p w14:paraId="5FDB8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access to </w:t>
      </w:r>
    </w:p>
    <w:p w14:paraId="428D9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restricted access to </w:t>
      </w:r>
    </w:p>
    <w:p w14:paraId="75739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access to </w:t>
      </w:r>
    </w:p>
    <w:p w14:paraId="54A8A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access to </w:t>
      </w:r>
    </w:p>
    <w:p w14:paraId="41804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access to </w:t>
      </w:r>
    </w:p>
    <w:p w14:paraId="4E435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access to </w:t>
      </w:r>
    </w:p>
    <w:p w14:paraId="1B217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block access to </w:t>
      </w:r>
    </w:p>
    <w:p w14:paraId="20331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grant access to </w:t>
      </w:r>
    </w:p>
    <w:p w14:paraId="526BC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access to </w:t>
      </w:r>
    </w:p>
    <w:p w14:paraId="07583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 access to </w:t>
      </w:r>
    </w:p>
    <w:p w14:paraId="53383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remote access to </w:t>
      </w:r>
    </w:p>
    <w:p w14:paraId="2EE6C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unrestricted access to </w:t>
      </w:r>
    </w:p>
    <w:p w14:paraId="573A1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access to </w:t>
      </w:r>
    </w:p>
    <w:p w14:paraId="795F1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improve access to </w:t>
      </w:r>
    </w:p>
    <w:p w14:paraId="23A56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14AE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entrance </w:t>
      </w:r>
    </w:p>
    <w:p w14:paraId="2897D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</w:t>
      </w:r>
    </w:p>
    <w:p w14:paraId="6C4C8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reach </w:t>
      </w:r>
    </w:p>
    <w:p w14:paraId="3BC69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enter </w:t>
      </w:r>
    </w:p>
    <w:p w14:paraId="6E549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</w:t>
      </w:r>
    </w:p>
    <w:p w14:paraId="37919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entry </w:t>
      </w:r>
    </w:p>
    <w:p w14:paraId="13CB5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</w:t>
      </w:r>
    </w:p>
    <w:p w14:paraId="66C6D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7D18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retrieve </w:t>
      </w:r>
    </w:p>
    <w:p w14:paraId="079C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</w:t>
      </w:r>
    </w:p>
    <w:p w14:paraId="20166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admission </w:t>
      </w:r>
    </w:p>
    <w:p w14:paraId="6612E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availability </w:t>
      </w:r>
    </w:p>
    <w:p w14:paraId="783FC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9823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block </w:t>
      </w:r>
    </w:p>
    <w:p w14:paraId="59DBF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329A3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exit </w:t>
      </w:r>
    </w:p>
    <w:p w14:paraId="2370A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refusal </w:t>
      </w:r>
    </w:p>
    <w:p w14:paraId="0FF61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denial </w:t>
      </w:r>
    </w:p>
    <w:p w14:paraId="31D4C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objection </w:t>
      </w:r>
    </w:p>
    <w:p w14:paraId="731F5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rejection </w:t>
      </w:r>
    </w:p>
    <w:p w14:paraId="0ABF7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prohibition </w:t>
      </w:r>
    </w:p>
    <w:p w14:paraId="52B09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barrier </w:t>
      </w:r>
    </w:p>
    <w:p w14:paraId="01B4A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obstacle </w:t>
      </w:r>
    </w:p>
    <w:p w14:paraId="2AD16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hindrance </w:t>
      </w:r>
    </w:p>
    <w:p w14:paraId="5332E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prevention </w:t>
      </w:r>
    </w:p>
    <w:p w14:paraId="5AB38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exclusion </w:t>
      </w:r>
    </w:p>
    <w:p w14:paraId="37557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B43A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(n) </w:t>
      </w:r>
    </w:p>
    <w:p w14:paraId="59059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(v) </w:t>
      </w:r>
    </w:p>
    <w:p w14:paraId="5FB8A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accessible (adj) </w:t>
      </w:r>
    </w:p>
    <w:p w14:paraId="68972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accessibility (n) </w:t>
      </w:r>
    </w:p>
    <w:p w14:paraId="61168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3E7E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Accommodate</w:t>
      </w:r>
    </w:p>
    <w:p w14:paraId="4F8DB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B5DB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Đáp ứng</w:t>
      </w:r>
    </w:p>
    <w:p w14:paraId="046DC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Chứa chấp</w:t>
      </w:r>
    </w:p>
    <w:p w14:paraId="3D78A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Điều chỉnh</w:t>
      </w:r>
    </w:p>
    <w:p w14:paraId="3765F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0603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hotel can accommodate up to 100 guests. </w:t>
      </w:r>
    </w:p>
    <w:p w14:paraId="3151E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bulding can accommodate up to 1000 people at a time</w:t>
      </w:r>
    </w:p>
    <w:p w14:paraId="5FFFC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Can you accommodate me with a few more days?</w:t>
      </w:r>
    </w:p>
    <w:p w14:paraId="66435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0A5A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sb/sth </w:t>
      </w:r>
    </w:p>
    <w:p w14:paraId="43690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to </w:t>
      </w:r>
    </w:p>
    <w:p w14:paraId="7F503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accommode someone's needs </w:t>
      </w:r>
    </w:p>
    <w:p w14:paraId="7D228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accommode someone's request </w:t>
      </w:r>
    </w:p>
    <w:p w14:paraId="54628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accommode someone's requirements </w:t>
      </w:r>
    </w:p>
    <w:p w14:paraId="030D2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accommode someone's wishes </w:t>
      </w:r>
    </w:p>
    <w:p w14:paraId="7F017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accommode someone's desires </w:t>
      </w:r>
    </w:p>
    <w:p w14:paraId="5F7A5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81D3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needs </w:t>
      </w:r>
    </w:p>
    <w:p w14:paraId="6CD90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requirements </w:t>
      </w:r>
    </w:p>
    <w:p w14:paraId="28FA1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guests </w:t>
      </w:r>
    </w:p>
    <w:p w14:paraId="2CED3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staff </w:t>
      </w:r>
    </w:p>
    <w:p w14:paraId="23D25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children </w:t>
      </w:r>
    </w:p>
    <w:p w14:paraId="1460C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groups </w:t>
      </w:r>
    </w:p>
    <w:p w14:paraId="3EC35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request </w:t>
      </w:r>
    </w:p>
    <w:p w14:paraId="2345C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change </w:t>
      </w:r>
    </w:p>
    <w:p w14:paraId="44772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guest </w:t>
      </w:r>
    </w:p>
    <w:p w14:paraId="38CDF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customer </w:t>
      </w:r>
    </w:p>
    <w:p w14:paraId="27DCD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venue </w:t>
      </w:r>
    </w:p>
    <w:p w14:paraId="475F9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visitors </w:t>
      </w:r>
    </w:p>
    <w:p w14:paraId="3EB89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delegates </w:t>
      </w:r>
    </w:p>
    <w:p w14:paraId="4F5B1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passengers </w:t>
      </w:r>
    </w:p>
    <w:p w14:paraId="12A06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people </w:t>
      </w:r>
    </w:p>
    <w:p w14:paraId="61474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party of four </w:t>
      </w:r>
    </w:p>
    <w:p w14:paraId="4F629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family of five </w:t>
      </w:r>
    </w:p>
    <w:p w14:paraId="129DD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ten </w:t>
      </w:r>
    </w:p>
    <w:p w14:paraId="7F7C0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twenty </w:t>
      </w:r>
    </w:p>
    <w:p w14:paraId="5822F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thirty </w:t>
      </w:r>
    </w:p>
    <w:p w14:paraId="63B28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forty </w:t>
      </w:r>
    </w:p>
    <w:p w14:paraId="6718E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fifty </w:t>
      </w:r>
    </w:p>
    <w:p w14:paraId="1B14D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sixty </w:t>
      </w:r>
    </w:p>
    <w:p w14:paraId="3D0E1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seventy </w:t>
      </w:r>
    </w:p>
    <w:p w14:paraId="484A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eighty </w:t>
      </w:r>
    </w:p>
    <w:p w14:paraId="3BFCD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ninety </w:t>
      </w:r>
    </w:p>
    <w:p w14:paraId="51F6C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one hundred </w:t>
      </w:r>
    </w:p>
    <w:p w14:paraId="76C63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more than 100 people </w:t>
      </w:r>
    </w:p>
    <w:p w14:paraId="634EF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group of more than 200 people </w:t>
      </w:r>
    </w:p>
    <w:p w14:paraId="3915F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larger group </w:t>
      </w:r>
    </w:p>
    <w:p w14:paraId="7DA6A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a larger number of people </w:t>
      </w:r>
    </w:p>
    <w:p w14:paraId="32EA1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disabled people </w:t>
      </w:r>
    </w:p>
    <w:p w14:paraId="0BBE1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disabilities </w:t>
      </w:r>
    </w:p>
    <w:p w14:paraId="1EB4E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individual needs </w:t>
      </w:r>
    </w:p>
    <w:p w14:paraId="29AE7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different requirements </w:t>
      </w:r>
    </w:p>
    <w:p w14:paraId="1ACD1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comfortably accommodate </w:t>
      </w:r>
    </w:p>
    <w:p w14:paraId="1575A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easily accommodate </w:t>
      </w:r>
    </w:p>
    <w:p w14:paraId="71745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accommodate </w:t>
      </w:r>
    </w:p>
    <w:p w14:paraId="7E784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adequately accommodate </w:t>
      </w:r>
    </w:p>
    <w:p w14:paraId="374EE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adjustment to accommodate </w:t>
      </w:r>
    </w:p>
    <w:p w14:paraId="41511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BAFC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for </w:t>
      </w:r>
    </w:p>
    <w:p w14:paraId="033D9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hold </w:t>
      </w:r>
    </w:p>
    <w:p w14:paraId="659FB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contain </w:t>
      </w:r>
    </w:p>
    <w:p w14:paraId="0CF53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supply </w:t>
      </w:r>
    </w:p>
    <w:p w14:paraId="63722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meet </w:t>
      </w:r>
    </w:p>
    <w:p w14:paraId="6A0B1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</w:t>
      </w:r>
    </w:p>
    <w:p w14:paraId="4FBBD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to </w:t>
      </w:r>
    </w:p>
    <w:p w14:paraId="2C84B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fit </w:t>
      </w:r>
    </w:p>
    <w:p w14:paraId="2F85E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 </w:t>
      </w:r>
    </w:p>
    <w:p w14:paraId="697A1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house </w:t>
      </w:r>
    </w:p>
    <w:p w14:paraId="35C00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host </w:t>
      </w:r>
    </w:p>
    <w:p w14:paraId="1CD04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room for </w:t>
      </w:r>
    </w:p>
    <w:p w14:paraId="26208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cater to </w:t>
      </w:r>
    </w:p>
    <w:p w14:paraId="3C0FC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7E24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01ECE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79FAF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01AFB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restrict </w:t>
      </w:r>
    </w:p>
    <w:p w14:paraId="07D02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exclude </w:t>
      </w:r>
    </w:p>
    <w:p w14:paraId="052CD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</w:t>
      </w:r>
    </w:p>
    <w:p w14:paraId="44672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neglect </w:t>
      </w:r>
    </w:p>
    <w:p w14:paraId="56B78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3E62D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inconvenience </w:t>
      </w:r>
    </w:p>
    <w:p w14:paraId="7F30A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</w:t>
      </w:r>
    </w:p>
    <w:p w14:paraId="0EB86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4A1E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(v) </w:t>
      </w:r>
    </w:p>
    <w:p w14:paraId="53318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accommodation (n) </w:t>
      </w:r>
    </w:p>
    <w:p w14:paraId="0C8F0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accommodating (adj) </w:t>
      </w:r>
    </w:p>
    <w:p w14:paraId="1919F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accommodative (adj) </w:t>
      </w:r>
    </w:p>
    <w:p w14:paraId="5D22E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accommodatingly (adv) </w:t>
      </w:r>
    </w:p>
    <w:p w14:paraId="244D0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accommodatively (adv)  hi</w:t>
      </w:r>
    </w:p>
    <w:p w14:paraId="7AADD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accommodated (adj) </w:t>
      </w:r>
    </w:p>
    <w:p w14:paraId="5E494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1FB3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Account</w:t>
      </w:r>
    </w:p>
    <w:p w14:paraId="59C82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F0B7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Tài khoản</w:t>
      </w:r>
    </w:p>
    <w:p w14:paraId="2D8D2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Giải thích</w:t>
      </w:r>
    </w:p>
    <w:p w14:paraId="4EB50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A3BA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have an account with this bank.</w:t>
      </w:r>
    </w:p>
    <w:p w14:paraId="41641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can't account for my absence.</w:t>
      </w:r>
    </w:p>
    <w:p w14:paraId="14DFD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B466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 for sth </w:t>
      </w:r>
    </w:p>
    <w:p w14:paraId="44337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an account </w:t>
      </w:r>
    </w:p>
    <w:p w14:paraId="00021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an account </w:t>
      </w:r>
    </w:p>
    <w:p w14:paraId="58E45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an account </w:t>
      </w:r>
    </w:p>
    <w:p w14:paraId="73D04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an account </w:t>
      </w:r>
    </w:p>
    <w:p w14:paraId="1AB50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55E1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bank account </w:t>
      </w:r>
    </w:p>
    <w:p w14:paraId="3EEFD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savings account </w:t>
      </w:r>
    </w:p>
    <w:p w14:paraId="0DE0F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checking account </w:t>
      </w:r>
    </w:p>
    <w:p w14:paraId="3813F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credit account </w:t>
      </w:r>
    </w:p>
    <w:p w14:paraId="3FB5C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debit account </w:t>
      </w:r>
    </w:p>
    <w:p w14:paraId="0C477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an account </w:t>
      </w:r>
    </w:p>
    <w:p w14:paraId="08590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an account </w:t>
      </w:r>
    </w:p>
    <w:p w14:paraId="26D45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an account </w:t>
      </w:r>
    </w:p>
    <w:p w14:paraId="4A825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an account </w:t>
      </w:r>
    </w:p>
    <w:p w14:paraId="31A53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joint account </w:t>
      </w:r>
    </w:p>
    <w:p w14:paraId="33732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account </w:t>
      </w:r>
    </w:p>
    <w:p w14:paraId="7E8C4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business account </w:t>
      </w:r>
    </w:p>
    <w:p w14:paraId="47FCC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student account </w:t>
      </w:r>
    </w:p>
    <w:p w14:paraId="02D97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online account </w:t>
      </w:r>
    </w:p>
    <w:p w14:paraId="06310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free account </w:t>
      </w:r>
    </w:p>
    <w:p w14:paraId="4837F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premium account </w:t>
      </w:r>
    </w:p>
    <w:p w14:paraId="7C6F7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paid account </w:t>
      </w:r>
    </w:p>
    <w:p w14:paraId="378E4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trial account </w:t>
      </w:r>
    </w:p>
    <w:p w14:paraId="70772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guest account </w:t>
      </w:r>
    </w:p>
    <w:p w14:paraId="2AEA1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 account </w:t>
      </w:r>
    </w:p>
    <w:p w14:paraId="1ED61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user account </w:t>
      </w:r>
    </w:p>
    <w:p w14:paraId="53321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corporate account </w:t>
      </w:r>
    </w:p>
    <w:p w14:paraId="2E078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accompanied by (adj) </w:t>
      </w:r>
    </w:p>
    <w:p w14:paraId="74461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C826E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explanation </w:t>
      </w:r>
    </w:p>
    <w:p w14:paraId="4E2B9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report </w:t>
      </w:r>
    </w:p>
    <w:p w14:paraId="28111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statement </w:t>
      </w:r>
    </w:p>
    <w:p w14:paraId="066B6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 </w:t>
      </w:r>
    </w:p>
    <w:p w14:paraId="1F033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justification </w:t>
      </w:r>
    </w:p>
    <w:p w14:paraId="3FE1E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1BA0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obscurity </w:t>
      </w:r>
    </w:p>
    <w:p w14:paraId="127DE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confusion </w:t>
      </w:r>
    </w:p>
    <w:p w14:paraId="3B575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bewilderment </w:t>
      </w:r>
    </w:p>
    <w:p w14:paraId="23BBE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mystery </w:t>
      </w:r>
    </w:p>
    <w:p w14:paraId="6016C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secret </w:t>
      </w:r>
    </w:p>
    <w:p w14:paraId="52118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A556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 (n) </w:t>
      </w:r>
    </w:p>
    <w:p w14:paraId="20B6B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 (v) </w:t>
      </w:r>
    </w:p>
    <w:p w14:paraId="1BAB2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accountant (n) </w:t>
      </w:r>
    </w:p>
    <w:p w14:paraId="6D439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accounting (n) </w:t>
      </w:r>
    </w:p>
    <w:p w14:paraId="59E67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accountable (adj) </w:t>
      </w:r>
    </w:p>
    <w:p w14:paraId="42F06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accountability (n) </w:t>
      </w:r>
    </w:p>
    <w:p w14:paraId="0DD6C3B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20E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0"/>
          <w:szCs w:val="40"/>
        </w:rPr>
        <w:t>Accompany</w:t>
      </w:r>
    </w:p>
    <w:p w14:paraId="4C69B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24"/>
          <w:szCs w:val="32"/>
        </w:rPr>
        <w:t>Nghĩa</w:t>
      </w:r>
    </w:p>
    <w:p w14:paraId="380C3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</w:t>
      </w:r>
    </w:p>
    <w:p w14:paraId="53375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</w:t>
      </w:r>
    </w:p>
    <w:p w14:paraId="5D820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24"/>
          <w:szCs w:val="32"/>
        </w:rPr>
        <w:t>Ví dụ</w:t>
      </w:r>
    </w:p>
    <w:p w14:paraId="0CA64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will accompany you to the airport.</w:t>
      </w:r>
    </w:p>
    <w:p w14:paraId="43102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book is accompanied by a CD.</w:t>
      </w:r>
    </w:p>
    <w:p w14:paraId="037FD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asked me to accompany him to the meeting.</w:t>
      </w:r>
    </w:p>
    <w:p w14:paraId="62702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Children must be accompanied by an adult.</w:t>
      </w:r>
    </w:p>
    <w:p w14:paraId="5285F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pianist accompanied the singer.</w:t>
      </w:r>
    </w:p>
    <w:p w14:paraId="7C093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24"/>
          <w:szCs w:val="32"/>
        </w:rPr>
        <w:t>Cấu trúc</w:t>
      </w:r>
    </w:p>
    <w:p w14:paraId="6712F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sb/sth </w:t>
      </w:r>
    </w:p>
    <w:p w14:paraId="050FF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sth </w:t>
      </w:r>
    </w:p>
    <w:p w14:paraId="66562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accompanied by sth </w:t>
      </w:r>
    </w:p>
    <w:p w14:paraId="502B6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accompanied by sb </w:t>
      </w:r>
    </w:p>
    <w:p w14:paraId="14647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8D8C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to sth </w:t>
      </w:r>
    </w:p>
    <w:p w14:paraId="0959B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trip </w:t>
      </w:r>
    </w:p>
    <w:p w14:paraId="52121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journey </w:t>
      </w:r>
    </w:p>
    <w:p w14:paraId="12B1E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flight </w:t>
      </w:r>
    </w:p>
    <w:p w14:paraId="25F26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train </w:t>
      </w:r>
    </w:p>
    <w:p w14:paraId="3A77C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 </w:t>
      </w:r>
    </w:p>
    <w:p w14:paraId="2DCE1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car </w:t>
      </w:r>
    </w:p>
    <w:p w14:paraId="2914A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walk </w:t>
      </w:r>
    </w:p>
    <w:p w14:paraId="2E84B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tour </w:t>
      </w:r>
    </w:p>
    <w:p w14:paraId="36524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visit </w:t>
      </w:r>
    </w:p>
    <w:p w14:paraId="1C13D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trip </w:t>
      </w:r>
    </w:p>
    <w:p w14:paraId="58688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journey </w:t>
      </w:r>
    </w:p>
    <w:p w14:paraId="65058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flight </w:t>
      </w:r>
    </w:p>
    <w:p w14:paraId="2E813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train </w:t>
      </w:r>
    </w:p>
    <w:p w14:paraId="32B56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bus </w:t>
      </w:r>
    </w:p>
    <w:p w14:paraId="4E748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car </w:t>
      </w:r>
    </w:p>
    <w:p w14:paraId="2E24A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walk </w:t>
      </w:r>
    </w:p>
    <w:p w14:paraId="56B9F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tour </w:t>
      </w:r>
    </w:p>
    <w:p w14:paraId="5774D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sb on a business visit </w:t>
      </w:r>
    </w:p>
    <w:p w14:paraId="21B82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a person to a place </w:t>
      </w:r>
    </w:p>
    <w:p w14:paraId="0C717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with </w:t>
      </w:r>
    </w:p>
    <w:p w14:paraId="0FD51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a child to school </w:t>
      </w:r>
    </w:p>
    <w:p w14:paraId="67902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on a walk </w:t>
      </w:r>
    </w:p>
    <w:p w14:paraId="6A98F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patient </w:t>
      </w:r>
    </w:p>
    <w:p w14:paraId="7BE5D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meal </w:t>
      </w:r>
    </w:p>
    <w:p w14:paraId="1F60D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dish </w:t>
      </w:r>
    </w:p>
    <w:p w14:paraId="6238E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documents </w:t>
      </w:r>
    </w:p>
    <w:p w14:paraId="5B7C7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letter </w:t>
      </w:r>
    </w:p>
    <w:p w14:paraId="0337C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report </w:t>
      </w:r>
    </w:p>
    <w:p w14:paraId="05BA9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photograph </w:t>
      </w:r>
    </w:p>
    <w:p w14:paraId="51C95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closely accompany </w:t>
      </w:r>
    </w:p>
    <w:p w14:paraId="19AD7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normally accompany </w:t>
      </w:r>
    </w:p>
    <w:p w14:paraId="62730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usually accompany </w:t>
      </w:r>
    </w:p>
    <w:p w14:paraId="74FFD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typically accompany </w:t>
      </w:r>
    </w:p>
    <w:p w14:paraId="6B722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piano accompaniment </w:t>
      </w:r>
    </w:p>
    <w:p w14:paraId="01459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A355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escort </w:t>
      </w:r>
    </w:p>
    <w:p w14:paraId="29281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 with </w:t>
      </w:r>
    </w:p>
    <w:p w14:paraId="1B300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join </w:t>
      </w:r>
    </w:p>
    <w:p w14:paraId="4D3F1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accompanying </w:t>
      </w:r>
    </w:p>
    <w:p w14:paraId="6F587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attend to </w:t>
      </w:r>
    </w:p>
    <w:p w14:paraId="0FE31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usher </w:t>
      </w:r>
    </w:p>
    <w:p w14:paraId="4FABD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travel with </w:t>
      </w:r>
    </w:p>
    <w:p w14:paraId="41761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A3CC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behind </w:t>
      </w:r>
    </w:p>
    <w:p w14:paraId="6FB14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</w:t>
      </w:r>
    </w:p>
    <w:p w14:paraId="4952F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desert </w:t>
      </w:r>
    </w:p>
    <w:p w14:paraId="74030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forsake </w:t>
      </w:r>
    </w:p>
    <w:p w14:paraId="3B82A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</w:t>
      </w:r>
    </w:p>
    <w:p w14:paraId="62268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separate from </w:t>
      </w:r>
    </w:p>
    <w:p w14:paraId="1A978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depart from </w:t>
      </w:r>
    </w:p>
    <w:p w14:paraId="48E3F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 </w:t>
      </w:r>
    </w:p>
    <w:p w14:paraId="1AD92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isolate </w:t>
      </w:r>
    </w:p>
    <w:p w14:paraId="2C12C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7324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 (v) </w:t>
      </w:r>
    </w:p>
    <w:p w14:paraId="43845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accompanist (n) </w:t>
      </w:r>
    </w:p>
    <w:p w14:paraId="656F1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accompaniment (n) </w:t>
      </w:r>
    </w:p>
    <w:p w14:paraId="60B25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accompanying (adj) </w:t>
      </w:r>
    </w:p>
    <w:p w14:paraId="2EB6C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F2AE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Accumulate</w:t>
      </w:r>
    </w:p>
    <w:p w14:paraId="2960F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52BD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Tích lũy, tích góp</w:t>
      </w:r>
    </w:p>
    <w:p w14:paraId="5C510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Tích tụ (chất lỏng, khí, bụi bẩn)</w:t>
      </w:r>
    </w:p>
    <w:p w14:paraId="1DF34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7F66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accumulated a wealth of experience over the years.</w:t>
      </w:r>
    </w:p>
    <w:p w14:paraId="7C7BA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has accumulated a lot of debt.</w:t>
      </w:r>
    </w:p>
    <w:p w14:paraId="446C1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accumulated a fortune through hard work.</w:t>
      </w:r>
    </w:p>
    <w:p w14:paraId="07E95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accumulates valuable experience during her career.</w:t>
      </w:r>
    </w:p>
    <w:p w14:paraId="0B14C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DD8C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sth </w:t>
      </w:r>
    </w:p>
    <w:p w14:paraId="6E4D6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sth accumulate over time </w:t>
      </w:r>
    </w:p>
    <w:p w14:paraId="0FEBF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04FF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wealth </w:t>
      </w:r>
    </w:p>
    <w:p w14:paraId="3D04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knowledge </w:t>
      </w:r>
    </w:p>
    <w:p w14:paraId="5AA0D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experience </w:t>
      </w:r>
    </w:p>
    <w:p w14:paraId="0C478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debt </w:t>
      </w:r>
    </w:p>
    <w:p w14:paraId="66657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interest </w:t>
      </w:r>
    </w:p>
    <w:p w14:paraId="6D467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savings </w:t>
      </w:r>
    </w:p>
    <w:p w14:paraId="3449F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capital </w:t>
      </w:r>
    </w:p>
    <w:p w14:paraId="6997D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assets </w:t>
      </w:r>
    </w:p>
    <w:p w14:paraId="5F66B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information </w:t>
      </w:r>
    </w:p>
    <w:p w14:paraId="35874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evidence </w:t>
      </w:r>
    </w:p>
    <w:p w14:paraId="5735D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quickly </w:t>
      </w:r>
    </w:p>
    <w:p w14:paraId="402A1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gradually </w:t>
      </w:r>
    </w:p>
    <w:p w14:paraId="0B2BA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slowly </w:t>
      </w:r>
    </w:p>
    <w:p w14:paraId="74399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time </w:t>
      </w:r>
    </w:p>
    <w:p w14:paraId="35F24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the years </w:t>
      </w:r>
    </w:p>
    <w:p w14:paraId="2417C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the months </w:t>
      </w:r>
    </w:p>
    <w:p w14:paraId="2DF0D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the weeks </w:t>
      </w:r>
    </w:p>
    <w:p w14:paraId="22498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the days </w:t>
      </w:r>
    </w:p>
    <w:p w14:paraId="015AE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over the hours </w:t>
      </w:r>
    </w:p>
    <w:p w14:paraId="6223E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dust </w:t>
      </w:r>
    </w:p>
    <w:p w14:paraId="10721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wealth </w:t>
      </w:r>
    </w:p>
    <w:p w14:paraId="6F9BD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debts </w:t>
      </w:r>
    </w:p>
    <w:p w14:paraId="5227A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dust </w:t>
      </w:r>
    </w:p>
    <w:p w14:paraId="07FD3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1A08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gather </w:t>
      </w:r>
    </w:p>
    <w:p w14:paraId="38B66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amass </w:t>
      </w:r>
    </w:p>
    <w:p w14:paraId="4DF70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pile up </w:t>
      </w:r>
    </w:p>
    <w:p w14:paraId="6CC5E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hoard </w:t>
      </w:r>
    </w:p>
    <w:p w14:paraId="7BE31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store up </w:t>
      </w:r>
    </w:p>
    <w:p w14:paraId="17F45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collect </w:t>
      </w:r>
    </w:p>
    <w:p w14:paraId="76344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build up </w:t>
      </w:r>
    </w:p>
    <w:p w14:paraId="0F224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stockpile </w:t>
      </w:r>
    </w:p>
    <w:p w14:paraId="2ABAB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increase </w:t>
      </w:r>
    </w:p>
    <w:p w14:paraId="13398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accrue </w:t>
      </w:r>
    </w:p>
    <w:p w14:paraId="40060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721D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</w:t>
      </w:r>
    </w:p>
    <w:p w14:paraId="3E661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spend </w:t>
      </w:r>
    </w:p>
    <w:p w14:paraId="153D2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dissipate </w:t>
      </w:r>
    </w:p>
    <w:p w14:paraId="6FCCD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squander </w:t>
      </w:r>
    </w:p>
    <w:p w14:paraId="0B97F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waste </w:t>
      </w:r>
    </w:p>
    <w:p w14:paraId="1D2B9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diminish </w:t>
      </w:r>
    </w:p>
    <w:p w14:paraId="571A9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decrease </w:t>
      </w:r>
    </w:p>
    <w:p w14:paraId="2641D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reduce </w:t>
      </w:r>
    </w:p>
    <w:p w14:paraId="52494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up </w:t>
      </w:r>
    </w:p>
    <w:p w14:paraId="49650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scatter </w:t>
      </w:r>
    </w:p>
    <w:p w14:paraId="34BFD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distribute </w:t>
      </w:r>
    </w:p>
    <w:p w14:paraId="1429E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dispense </w:t>
      </w:r>
    </w:p>
    <w:p w14:paraId="50F35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C02D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 (v) </w:t>
      </w:r>
    </w:p>
    <w:p w14:paraId="2EAC8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accumulation (n) </w:t>
      </w:r>
    </w:p>
    <w:p w14:paraId="45CA4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accumulative (adj) </w:t>
      </w:r>
    </w:p>
    <w:p w14:paraId="14F06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accumulatively (adv) </w:t>
      </w:r>
    </w:p>
    <w:p w14:paraId="42C8C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accumulator (n) </w:t>
      </w:r>
    </w:p>
    <w:p w14:paraId="09EBE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accumulated (adj) </w:t>
      </w:r>
    </w:p>
    <w:p w14:paraId="3C5AB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C6C4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Acknowledge</w:t>
      </w:r>
    </w:p>
    <w:p w14:paraId="773D7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A188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Thừa nhận</w:t>
      </w:r>
    </w:p>
    <w:p w14:paraId="58AFA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Công nhận</w:t>
      </w:r>
    </w:p>
    <w:p w14:paraId="086CF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Ghi nhận</w:t>
      </w:r>
    </w:p>
    <w:p w14:paraId="0BBB5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9362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acknowledged her mistake.</w:t>
      </w:r>
    </w:p>
    <w:p w14:paraId="5BF4E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government acknowledged the need for change.</w:t>
      </w:r>
    </w:p>
    <w:p w14:paraId="33706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052F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sth </w:t>
      </w:r>
    </w:p>
    <w:p w14:paraId="5037B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that + clause </w:t>
      </w:r>
    </w:p>
    <w:p w14:paraId="4AF71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80F8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the truth </w:t>
      </w:r>
    </w:p>
    <w:p w14:paraId="1EFFA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the importance of </w:t>
      </w:r>
    </w:p>
    <w:p w14:paraId="3071F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the fact that </w:t>
      </w:r>
    </w:p>
    <w:p w14:paraId="1C3F1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sb's contribution </w:t>
      </w:r>
    </w:p>
    <w:p w14:paraId="48A6D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sb's effort </w:t>
      </w:r>
    </w:p>
    <w:p w14:paraId="0C8F0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sb's achievement </w:t>
      </w:r>
    </w:p>
    <w:p w14:paraId="43C1B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sb's success </w:t>
      </w:r>
    </w:p>
    <w:p w14:paraId="5568A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sb's right to </w:t>
      </w:r>
    </w:p>
    <w:p w14:paraId="35B47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receipt of </w:t>
      </w:r>
    </w:p>
    <w:p w14:paraId="0BF54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widely acknowledge </w:t>
      </w:r>
    </w:p>
    <w:p w14:paraId="2F5FA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publicly acknowledge </w:t>
      </w:r>
    </w:p>
    <w:p w14:paraId="13EEF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privately acknowledge </w:t>
      </w:r>
    </w:p>
    <w:p w14:paraId="635E6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fully acknowledge </w:t>
      </w:r>
    </w:p>
    <w:p w14:paraId="40196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acknowledge sb </w:t>
      </w:r>
    </w:p>
    <w:p w14:paraId="77270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generally acknowledge </w:t>
      </w:r>
    </w:p>
    <w:p w14:paraId="23CE0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widely acknowledge as </w:t>
      </w:r>
    </w:p>
    <w:p w14:paraId="41B2C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the expert </w:t>
      </w:r>
    </w:p>
    <w:p w14:paraId="317B6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authorship </w:t>
      </w:r>
    </w:p>
    <w:p w14:paraId="07FB9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authority </w:t>
      </w:r>
    </w:p>
    <w:p w14:paraId="67DD3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leadership </w:t>
      </w:r>
    </w:p>
    <w:p w14:paraId="731BF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fact </w:t>
      </w:r>
    </w:p>
    <w:p w14:paraId="7776C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problem </w:t>
      </w:r>
    </w:p>
    <w:p w14:paraId="366EC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importance </w:t>
      </w:r>
    </w:p>
    <w:p w14:paraId="30365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influence </w:t>
      </w:r>
    </w:p>
    <w:p w14:paraId="4E1EA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existence </w:t>
      </w:r>
    </w:p>
    <w:p w14:paraId="208CB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responsibility </w:t>
      </w:r>
    </w:p>
    <w:p w14:paraId="7E8E8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contribution </w:t>
      </w:r>
    </w:p>
    <w:p w14:paraId="0D188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receipt </w:t>
      </w:r>
    </w:p>
    <w:p w14:paraId="57669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limitations </w:t>
      </w:r>
    </w:p>
    <w:p w14:paraId="288D6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errors </w:t>
      </w:r>
    </w:p>
    <w:p w14:paraId="1382B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mistake </w:t>
      </w:r>
    </w:p>
    <w:p w14:paraId="42E01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defeat </w:t>
      </w:r>
    </w:p>
    <w:p w14:paraId="7ABE0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the existence of </w:t>
      </w:r>
    </w:p>
    <w:p w14:paraId="4D6FD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debt </w:t>
      </w:r>
    </w:p>
    <w:p w14:paraId="2EAEC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effort </w:t>
      </w:r>
    </w:p>
    <w:p w14:paraId="79F45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3C47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</w:t>
      </w:r>
    </w:p>
    <w:p w14:paraId="0A7EF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concede </w:t>
      </w:r>
    </w:p>
    <w:p w14:paraId="54DB4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 </w:t>
      </w:r>
    </w:p>
    <w:p w14:paraId="6AEE7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recognize </w:t>
      </w:r>
    </w:p>
    <w:p w14:paraId="0F4EC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grant </w:t>
      </w:r>
    </w:p>
    <w:p w14:paraId="4914F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own </w:t>
      </w:r>
    </w:p>
    <w:p w14:paraId="3A7C1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possess </w:t>
      </w:r>
    </w:p>
    <w:p w14:paraId="741E2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recognize the existence of sth </w:t>
      </w:r>
    </w:p>
    <w:p w14:paraId="77A16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</w:t>
      </w:r>
    </w:p>
    <w:p w14:paraId="5EBE1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 responsibility for </w:t>
      </w:r>
    </w:p>
    <w:p w14:paraId="2E186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receipt of </w:t>
      </w:r>
    </w:p>
    <w:p w14:paraId="63BC7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receive acknowledgment of </w:t>
      </w:r>
    </w:p>
    <w:p w14:paraId="3E960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</w:t>
      </w:r>
    </w:p>
    <w:p w14:paraId="4BF14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express recognition of </w:t>
      </w:r>
    </w:p>
    <w:p w14:paraId="266C2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C6D1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382B4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2ECB0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34480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disown </w:t>
      </w:r>
    </w:p>
    <w:p w14:paraId="5CD35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disavow </w:t>
      </w:r>
    </w:p>
    <w:p w14:paraId="1DFEA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5C294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</w:t>
      </w:r>
    </w:p>
    <w:p w14:paraId="65A59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dispute </w:t>
      </w:r>
    </w:p>
    <w:p w14:paraId="4C404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5905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(v) </w:t>
      </w:r>
    </w:p>
    <w:p w14:paraId="5436E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acknowledgment (n) </w:t>
      </w:r>
    </w:p>
    <w:p w14:paraId="42FBA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acknowledgement (n) </w:t>
      </w:r>
    </w:p>
    <w:p w14:paraId="6A22A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acknowledging (v) </w:t>
      </w:r>
    </w:p>
    <w:p w14:paraId="7193A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acknowledged (adj) </w:t>
      </w:r>
    </w:p>
    <w:p w14:paraId="155EB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A282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Adapt</w:t>
      </w:r>
    </w:p>
    <w:p w14:paraId="1C602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8970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Thích nghi</w:t>
      </w:r>
    </w:p>
    <w:p w14:paraId="4BCEE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Điều chỉnh</w:t>
      </w:r>
    </w:p>
    <w:p w14:paraId="5B53E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BA20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She adapted quickly to the new environment. </w:t>
      </w:r>
    </w:p>
    <w:p w14:paraId="7E030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 need to adapt to the changing circumstances. </w:t>
      </w:r>
    </w:p>
    <w:p w14:paraId="2039A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Student adapt to new environment through practice. </w:t>
      </w:r>
    </w:p>
    <w:p w14:paraId="7822A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8E79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</w:t>
      </w:r>
    </w:p>
    <w:p w14:paraId="77CFA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for </w:t>
      </w:r>
    </w:p>
    <w:p w14:paraId="69312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7C13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</w:t>
      </w:r>
    </w:p>
    <w:p w14:paraId="6E17F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for </w:t>
      </w:r>
    </w:p>
    <w:p w14:paraId="088DE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quickly </w:t>
      </w:r>
    </w:p>
    <w:p w14:paraId="4437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easily </w:t>
      </w:r>
    </w:p>
    <w:p w14:paraId="79C5E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the changes </w:t>
      </w:r>
    </w:p>
    <w:p w14:paraId="07798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the new environment </w:t>
      </w:r>
    </w:p>
    <w:p w14:paraId="1E6E9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new circumstances </w:t>
      </w:r>
    </w:p>
    <w:p w14:paraId="36EFF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different conditions </w:t>
      </w:r>
    </w:p>
    <w:p w14:paraId="1BD16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a changing environment </w:t>
      </w:r>
    </w:p>
    <w:p w14:paraId="0DE40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for the new purpose </w:t>
      </w:r>
    </w:p>
    <w:p w14:paraId="01DAD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modern life </w:t>
      </w:r>
    </w:p>
    <w:p w14:paraId="69F29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the situation </w:t>
      </w:r>
    </w:p>
    <w:p w14:paraId="22CA2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sb to sth </w:t>
      </w:r>
    </w:p>
    <w:p w14:paraId="3F81F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a new climate </w:t>
      </w:r>
    </w:p>
    <w:p w14:paraId="09046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the new job </w:t>
      </w:r>
    </w:p>
    <w:p w14:paraId="65C27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the new school </w:t>
      </w:r>
    </w:p>
    <w:p w14:paraId="18EED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BD3C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</w:t>
      </w:r>
    </w:p>
    <w:p w14:paraId="4C273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modify </w:t>
      </w:r>
    </w:p>
    <w:p w14:paraId="2E9FD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</w:t>
      </w:r>
    </w:p>
    <w:p w14:paraId="71849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</w:t>
      </w:r>
    </w:p>
    <w:p w14:paraId="51D77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acclimate </w:t>
      </w:r>
    </w:p>
    <w:p w14:paraId="02537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get used to </w:t>
      </w:r>
    </w:p>
    <w:p w14:paraId="4A013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to </w:t>
      </w:r>
    </w:p>
    <w:p w14:paraId="0695B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 </w:t>
      </w:r>
    </w:p>
    <w:p w14:paraId="3E029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assimilate </w:t>
      </w:r>
    </w:p>
    <w:p w14:paraId="193B5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7E71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stay the same </w:t>
      </w:r>
    </w:p>
    <w:p w14:paraId="05FB3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unchanged </w:t>
      </w:r>
    </w:p>
    <w:p w14:paraId="31CA7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inflexible </w:t>
      </w:r>
    </w:p>
    <w:p w14:paraId="24324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resist </w:t>
      </w:r>
    </w:p>
    <w:p w14:paraId="06EF0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oppose </w:t>
      </w:r>
    </w:p>
    <w:p w14:paraId="61265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0B317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43451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</w:t>
      </w:r>
    </w:p>
    <w:p w14:paraId="647DB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0B0DE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</w:t>
      </w:r>
    </w:p>
    <w:p w14:paraId="44200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true </w:t>
      </w:r>
    </w:p>
    <w:p w14:paraId="40592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9931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(v) </w:t>
      </w:r>
    </w:p>
    <w:p w14:paraId="737D2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adaptation (n) </w:t>
      </w:r>
    </w:p>
    <w:p w14:paraId="2717F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adapter (n) </w:t>
      </w:r>
    </w:p>
    <w:p w14:paraId="7D517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adapting (v) </w:t>
      </w:r>
    </w:p>
    <w:p w14:paraId="7EF24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adaptative (adj) </w:t>
      </w:r>
    </w:p>
    <w:p w14:paraId="1D30E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adaptability (n) </w:t>
      </w:r>
    </w:p>
    <w:p w14:paraId="11948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adaptively (adv) </w:t>
      </w:r>
    </w:p>
    <w:p w14:paraId="24C64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unadaptable (adj) </w:t>
      </w:r>
    </w:p>
    <w:p w14:paraId="5AEE4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unadaptability (n) </w:t>
      </w:r>
    </w:p>
    <w:p w14:paraId="5A95C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unadaptively (adv) </w:t>
      </w:r>
    </w:p>
    <w:p w14:paraId="2BC79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FA0E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Adequate</w:t>
      </w:r>
    </w:p>
    <w:p w14:paraId="4EC87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0E2D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Đủ</w:t>
      </w:r>
    </w:p>
    <w:p w14:paraId="0FDC2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Tạm được, chấp nhận được</w:t>
      </w:r>
    </w:p>
    <w:p w14:paraId="0B74C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Đáp ứng được, đủ điều kiện</w:t>
      </w:r>
    </w:p>
    <w:p w14:paraId="144B5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2F61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adequate experience for the job.</w:t>
      </w:r>
    </w:p>
    <w:p w14:paraId="050A7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food was adequate.</w:t>
      </w:r>
    </w:p>
    <w:p w14:paraId="65A59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government must provide adequate funds for education. </w:t>
      </w:r>
    </w:p>
    <w:p w14:paraId="776F7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should provide adequate support for the poor.</w:t>
      </w:r>
    </w:p>
    <w:p w14:paraId="7D5F2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B690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for sth </w:t>
      </w:r>
    </w:p>
    <w:p w14:paraId="4B98F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to do sth </w:t>
      </w:r>
    </w:p>
    <w:p w14:paraId="5F2AC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adequate to </w:t>
      </w:r>
    </w:p>
    <w:p w14:paraId="53B33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adequate for </w:t>
      </w:r>
    </w:p>
    <w:p w14:paraId="5C551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sth </w:t>
      </w:r>
    </w:p>
    <w:p w14:paraId="352B7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36BE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</w:t>
      </w:r>
    </w:p>
    <w:p w14:paraId="4A308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amount </w:t>
      </w:r>
    </w:p>
    <w:p w14:paraId="6AECF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funding </w:t>
      </w:r>
    </w:p>
    <w:p w14:paraId="001A3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resources </w:t>
      </w:r>
    </w:p>
    <w:p w14:paraId="39E77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support </w:t>
      </w:r>
    </w:p>
    <w:p w14:paraId="3CE7E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preparation </w:t>
      </w:r>
    </w:p>
    <w:p w14:paraId="30B87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insurance </w:t>
      </w:r>
    </w:p>
    <w:p w14:paraId="789AC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housing </w:t>
      </w:r>
    </w:p>
    <w:p w14:paraId="10B20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food </w:t>
      </w:r>
    </w:p>
    <w:p w14:paraId="742DC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water </w:t>
      </w:r>
    </w:p>
    <w:p w14:paraId="0997C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resources </w:t>
      </w:r>
    </w:p>
    <w:p w14:paraId="764BB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assistance </w:t>
      </w:r>
    </w:p>
    <w:p w14:paraId="0D78B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support </w:t>
      </w:r>
    </w:p>
    <w:p w14:paraId="258D0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information </w:t>
      </w:r>
    </w:p>
    <w:p w14:paraId="659C1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supplies </w:t>
      </w:r>
    </w:p>
    <w:p w14:paraId="0D1B5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security </w:t>
      </w:r>
    </w:p>
    <w:p w14:paraId="43E67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protection </w:t>
      </w:r>
    </w:p>
    <w:p w14:paraId="32031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representation </w:t>
      </w:r>
    </w:p>
    <w:p w14:paraId="440DC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measures </w:t>
      </w:r>
    </w:p>
    <w:p w14:paraId="3D5E5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treatment </w:t>
      </w:r>
    </w:p>
    <w:p w14:paraId="0BF24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compensation </w:t>
      </w:r>
    </w:p>
    <w:p w14:paraId="79CD1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housing </w:t>
      </w:r>
    </w:p>
    <w:p w14:paraId="190D0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funding </w:t>
      </w:r>
    </w:p>
    <w:p w14:paraId="4CF65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education </w:t>
      </w:r>
    </w:p>
    <w:p w14:paraId="50EFC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medical care </w:t>
      </w:r>
    </w:p>
    <w:p w14:paraId="6C58F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time </w:t>
      </w:r>
    </w:p>
    <w:p w14:paraId="47EF1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opportunity </w:t>
      </w:r>
    </w:p>
    <w:p w14:paraId="06A00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rest </w:t>
      </w:r>
    </w:p>
    <w:p w14:paraId="28680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sleep </w:t>
      </w:r>
    </w:p>
    <w:p w14:paraId="2343C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knowledge </w:t>
      </w:r>
    </w:p>
    <w:p w14:paraId="3D8DE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experience </w:t>
      </w:r>
    </w:p>
    <w:p w14:paraId="65C50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language skills </w:t>
      </w:r>
    </w:p>
    <w:p w14:paraId="0DA0E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attention </w:t>
      </w:r>
    </w:p>
    <w:p w14:paraId="47C41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E675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enough </w:t>
      </w:r>
    </w:p>
    <w:p w14:paraId="0823C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sufficient </w:t>
      </w:r>
    </w:p>
    <w:p w14:paraId="7C122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satisfactory </w:t>
      </w:r>
    </w:p>
    <w:p w14:paraId="59053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acceptable </w:t>
      </w:r>
    </w:p>
    <w:p w14:paraId="7A341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ample </w:t>
      </w:r>
    </w:p>
    <w:p w14:paraId="29B2E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plenty of </w:t>
      </w:r>
    </w:p>
    <w:p w14:paraId="6EB47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fair </w:t>
      </w:r>
    </w:p>
    <w:p w14:paraId="4B2DD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reasonable </w:t>
      </w:r>
    </w:p>
    <w:p w14:paraId="6F2E0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</w:t>
      </w:r>
    </w:p>
    <w:p w14:paraId="67CC3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sufficient for </w:t>
      </w:r>
    </w:p>
    <w:p w14:paraId="540C1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sufficient to </w:t>
      </w:r>
    </w:p>
    <w:p w14:paraId="7C3D9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enough for </w:t>
      </w:r>
    </w:p>
    <w:p w14:paraId="27CFB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satisfactory enough for </w:t>
      </w:r>
    </w:p>
    <w:p w14:paraId="16558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for </w:t>
      </w:r>
    </w:p>
    <w:p w14:paraId="16D12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D4A0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inadequate </w:t>
      </w:r>
    </w:p>
    <w:p w14:paraId="3ECA0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insufficient </w:t>
      </w:r>
    </w:p>
    <w:p w14:paraId="3EFEC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unsatisfactory </w:t>
      </w:r>
    </w:p>
    <w:p w14:paraId="3197D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unacceptable </w:t>
      </w:r>
    </w:p>
    <w:p w14:paraId="3DDBB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scarce </w:t>
      </w:r>
    </w:p>
    <w:p w14:paraId="033BF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lacking </w:t>
      </w:r>
    </w:p>
    <w:p w14:paraId="52ECF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deficient </w:t>
      </w:r>
    </w:p>
    <w:p w14:paraId="4F6F4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meager </w:t>
      </w:r>
    </w:p>
    <w:p w14:paraId="5D9F7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poor </w:t>
      </w:r>
    </w:p>
    <w:p w14:paraId="1E86E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F0A3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(adj) </w:t>
      </w:r>
    </w:p>
    <w:p w14:paraId="49C0D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adequacy (n) </w:t>
      </w:r>
    </w:p>
    <w:p w14:paraId="1EFF7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adequately (adv) </w:t>
      </w:r>
    </w:p>
    <w:p w14:paraId="4D906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inadequate (adj) </w:t>
      </w:r>
    </w:p>
    <w:p w14:paraId="725D29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inadequacy (n) </w:t>
      </w:r>
    </w:p>
    <w:p w14:paraId="2F7DB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inadequately (adv) </w:t>
      </w:r>
    </w:p>
    <w:p w14:paraId="75DD9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882B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Adjacent</w:t>
      </w:r>
    </w:p>
    <w:p w14:paraId="376C4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3C73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Kề, liền kề, sát cạnh</w:t>
      </w:r>
    </w:p>
    <w:p w14:paraId="49EEF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Gần, kế bên</w:t>
      </w:r>
    </w:p>
    <w:p w14:paraId="674C5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42C5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school is adjacent to the park.</w:t>
      </w:r>
    </w:p>
    <w:p w14:paraId="5CFC5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houses are adjacent.</w:t>
      </w:r>
    </w:p>
    <w:p w14:paraId="4F10C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AD6C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to </w:t>
      </w:r>
    </w:p>
    <w:p w14:paraId="25A60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7E6F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to the park </w:t>
      </w:r>
    </w:p>
    <w:p w14:paraId="4AE5C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to the house </w:t>
      </w:r>
    </w:p>
    <w:p w14:paraId="04D68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buildings </w:t>
      </w:r>
    </w:p>
    <w:p w14:paraId="18D00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rooms </w:t>
      </w:r>
    </w:p>
    <w:p w14:paraId="4A0D3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tables </w:t>
      </w:r>
    </w:p>
    <w:p w14:paraId="40138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areas </w:t>
      </w:r>
    </w:p>
    <w:p w14:paraId="2CF8B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plots of land </w:t>
      </w:r>
    </w:p>
    <w:p w14:paraId="77891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page </w:t>
      </w:r>
    </w:p>
    <w:p w14:paraId="370FD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property </w:t>
      </w:r>
    </w:p>
    <w:p w14:paraId="3E8C2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apartment </w:t>
      </w:r>
    </w:p>
    <w:p w14:paraId="3444B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area </w:t>
      </w:r>
    </w:p>
    <w:p w14:paraId="313DB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units </w:t>
      </w:r>
    </w:p>
    <w:p w14:paraId="23299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office </w:t>
      </w:r>
    </w:p>
    <w:p w14:paraId="5A6F4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lots </w:t>
      </w:r>
    </w:p>
    <w:p w14:paraId="1C007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seats </w:t>
      </w:r>
    </w:p>
    <w:p w14:paraId="29D61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tables </w:t>
      </w:r>
    </w:p>
    <w:p w14:paraId="0CEF5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facility </w:t>
      </w:r>
    </w:p>
    <w:p w14:paraId="0EE35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0AB3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next to </w:t>
      </w:r>
    </w:p>
    <w:p w14:paraId="374D1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near </w:t>
      </w:r>
    </w:p>
    <w:p w14:paraId="312B0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beside </w:t>
      </w:r>
    </w:p>
    <w:p w14:paraId="220C9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adjoining </w:t>
      </w:r>
    </w:p>
    <w:p w14:paraId="50E92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abutting </w:t>
      </w:r>
    </w:p>
    <w:p w14:paraId="76ADB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contiguous </w:t>
      </w:r>
    </w:p>
    <w:p w14:paraId="14B54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neighboring </w:t>
      </w:r>
    </w:p>
    <w:p w14:paraId="375B7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bordering </w:t>
      </w:r>
    </w:p>
    <w:p w14:paraId="0534E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nearby </w:t>
      </w:r>
    </w:p>
    <w:p w14:paraId="6D8FF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to </w:t>
      </w:r>
    </w:p>
    <w:p w14:paraId="4D4B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</w:t>
      </w:r>
    </w:p>
    <w:p w14:paraId="28284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0F63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far from (xa)</w:t>
      </w:r>
    </w:p>
    <w:p w14:paraId="7AB8B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distant (xa)</w:t>
      </w:r>
    </w:p>
    <w:p w14:paraId="49AAD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remote (xa)</w:t>
      </w:r>
    </w:p>
    <w:p w14:paraId="6AF41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separated from </w:t>
      </w:r>
    </w:p>
    <w:p w14:paraId="6BA38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faraway (xa)</w:t>
      </w:r>
    </w:p>
    <w:p w14:paraId="1A27D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far-off (xa)</w:t>
      </w:r>
    </w:p>
    <w:p w14:paraId="3DE56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far-flung (xa)</w:t>
      </w:r>
    </w:p>
    <w:p w14:paraId="35D5C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isolated from </w:t>
      </w:r>
    </w:p>
    <w:p w14:paraId="3C4CB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disconnected from </w:t>
      </w:r>
    </w:p>
    <w:p w14:paraId="07BBA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3F6E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 (adj) </w:t>
      </w:r>
    </w:p>
    <w:p w14:paraId="7434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adjacency (n) </w:t>
      </w:r>
    </w:p>
    <w:p w14:paraId="3659A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adjacently (adv) </w:t>
      </w:r>
    </w:p>
    <w:p w14:paraId="6D4D4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nonadjacent (adj) </w:t>
      </w:r>
    </w:p>
    <w:p w14:paraId="01D59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059A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Adjust</w:t>
      </w:r>
    </w:p>
    <w:p w14:paraId="1FB85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0B03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Điều chỉnh, sửa đổi</w:t>
      </w:r>
    </w:p>
    <w:p w14:paraId="59E03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Thích nghi, làm quen</w:t>
      </w:r>
    </w:p>
    <w:p w14:paraId="7F113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Chỉnh số liệu</w:t>
      </w:r>
    </w:p>
    <w:p w14:paraId="77AEA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180B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adjusted the temperature.</w:t>
      </w:r>
    </w:p>
    <w:p w14:paraId="5C511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adjusted our plans.</w:t>
      </w:r>
    </w:p>
    <w:p w14:paraId="0F81B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adjusted their watches.</w:t>
      </w:r>
    </w:p>
    <w:p w14:paraId="108FA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adjusted his glasses.</w:t>
      </w:r>
    </w:p>
    <w:p w14:paraId="5417E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adjusted the straps of her bag.</w:t>
      </w:r>
    </w:p>
    <w:p w14:paraId="6907B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20C8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sth </w:t>
      </w:r>
    </w:p>
    <w:p w14:paraId="469E0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to sth </w:t>
      </w:r>
    </w:p>
    <w:p w14:paraId="37EC0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to a new situation </w:t>
      </w:r>
    </w:p>
    <w:p w14:paraId="5B3F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1D5F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temperature </w:t>
      </w:r>
    </w:p>
    <w:p w14:paraId="5BAEC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volume </w:t>
      </w:r>
    </w:p>
    <w:p w14:paraId="376EF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settings </w:t>
      </w:r>
    </w:p>
    <w:p w14:paraId="1DF98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focus </w:t>
      </w:r>
    </w:p>
    <w:p w14:paraId="178A3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brightness </w:t>
      </w:r>
    </w:p>
    <w:p w14:paraId="02C69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contrast </w:t>
      </w:r>
    </w:p>
    <w:p w14:paraId="6107A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color </w:t>
      </w:r>
    </w:p>
    <w:p w14:paraId="6CBC4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sound </w:t>
      </w:r>
    </w:p>
    <w:p w14:paraId="3762F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picture </w:t>
      </w:r>
    </w:p>
    <w:p w14:paraId="37497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display </w:t>
      </w:r>
    </w:p>
    <w:p w14:paraId="265BA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screen </w:t>
      </w:r>
    </w:p>
    <w:p w14:paraId="04BE3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monitor </w:t>
      </w:r>
    </w:p>
    <w:p w14:paraId="7ADA7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schedule </w:t>
      </w:r>
    </w:p>
    <w:p w14:paraId="2F8C7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schedule for sth </w:t>
      </w:r>
    </w:p>
    <w:p w14:paraId="600D6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schedule to sth </w:t>
      </w:r>
    </w:p>
    <w:p w14:paraId="6C409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temperature </w:t>
      </w:r>
    </w:p>
    <w:p w14:paraId="7ACBE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temperature for sth </w:t>
      </w:r>
    </w:p>
    <w:p w14:paraId="1E2A6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the settings to preferences </w:t>
      </w:r>
    </w:p>
    <w:p w14:paraId="75108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amount of sth </w:t>
      </w:r>
    </w:p>
    <w:p w14:paraId="21723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budget </w:t>
      </w:r>
    </w:p>
    <w:p w14:paraId="6379B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price </w:t>
      </w:r>
    </w:p>
    <w:p w14:paraId="6789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wage </w:t>
      </w:r>
    </w:p>
    <w:p w14:paraId="04F46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salary </w:t>
      </w:r>
    </w:p>
    <w:p w14:paraId="7C810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size </w:t>
      </w:r>
    </w:p>
    <w:p w14:paraId="7A31F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weight </w:t>
      </w:r>
    </w:p>
    <w:p w14:paraId="49B0A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balance </w:t>
      </w:r>
    </w:p>
    <w:p w14:paraId="032A5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position </w:t>
      </w:r>
    </w:p>
    <w:p w14:paraId="214B9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height </w:t>
      </w:r>
    </w:p>
    <w:p w14:paraId="5FCB4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depth </w:t>
      </w:r>
    </w:p>
    <w:p w14:paraId="7E8CE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angle </w:t>
      </w:r>
    </w:p>
    <w:p w14:paraId="2380A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width </w:t>
      </w:r>
    </w:p>
    <w:p w14:paraId="0528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length </w:t>
      </w:r>
    </w:p>
    <w:p w14:paraId="185FC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thickness </w:t>
      </w:r>
    </w:p>
    <w:p w14:paraId="61CF4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E51C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modify </w:t>
      </w:r>
    </w:p>
    <w:p w14:paraId="21669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</w:t>
      </w:r>
    </w:p>
    <w:p w14:paraId="7E5C0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</w:t>
      </w:r>
    </w:p>
    <w:p w14:paraId="566A4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</w:t>
      </w:r>
    </w:p>
    <w:p w14:paraId="0579B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regulate </w:t>
      </w:r>
    </w:p>
    <w:p w14:paraId="50604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tune </w:t>
      </w:r>
    </w:p>
    <w:p w14:paraId="03CC1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set </w:t>
      </w:r>
    </w:p>
    <w:p w14:paraId="63AE9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arrange </w:t>
      </w:r>
    </w:p>
    <w:p w14:paraId="223F4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organize </w:t>
      </w:r>
    </w:p>
    <w:p w14:paraId="75770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revise </w:t>
      </w:r>
    </w:p>
    <w:p w14:paraId="55C8C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acclimate </w:t>
      </w:r>
    </w:p>
    <w:p w14:paraId="19BDE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accommodate </w:t>
      </w:r>
    </w:p>
    <w:p w14:paraId="304D2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fine-tune </w:t>
      </w:r>
    </w:p>
    <w:p w14:paraId="37481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A1F2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</w:t>
      </w:r>
    </w:p>
    <w:p w14:paraId="5E41B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</w:t>
      </w:r>
    </w:p>
    <w:p w14:paraId="27808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29242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</w:t>
      </w:r>
    </w:p>
    <w:p w14:paraId="635E1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</w:t>
      </w:r>
    </w:p>
    <w:p w14:paraId="05107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046E9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fix </w:t>
      </w:r>
    </w:p>
    <w:p w14:paraId="710B9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stabilize </w:t>
      </w:r>
    </w:p>
    <w:p w14:paraId="5E14E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as is </w:t>
      </w:r>
    </w:p>
    <w:p w14:paraId="30D8A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unchanged </w:t>
      </w:r>
    </w:p>
    <w:p w14:paraId="0ADC3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DE1A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(v) </w:t>
      </w:r>
    </w:p>
    <w:p w14:paraId="67631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adjustment (n) </w:t>
      </w:r>
    </w:p>
    <w:p w14:paraId="3AB71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adjustable (adj) </w:t>
      </w:r>
    </w:p>
    <w:p w14:paraId="01C59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adjusting (v) </w:t>
      </w:r>
    </w:p>
    <w:p w14:paraId="5BCE3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unadjustable (adj) </w:t>
      </w:r>
    </w:p>
    <w:p w14:paraId="2CAD3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adjuster (n) </w:t>
      </w:r>
    </w:p>
    <w:p w14:paraId="2D8E1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adjusted (adj) </w:t>
      </w:r>
    </w:p>
    <w:p w14:paraId="06DE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E985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Admit</w:t>
      </w:r>
    </w:p>
    <w:p w14:paraId="52F65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F745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Thừa nhận</w:t>
      </w:r>
    </w:p>
    <w:p w14:paraId="4D6C5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Cho phép vào</w:t>
      </w:r>
    </w:p>
    <w:p w14:paraId="007AB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98A3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admitted he was wrong.</w:t>
      </w:r>
    </w:p>
    <w:p w14:paraId="7EA03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admitted to the crime.</w:t>
      </w:r>
    </w:p>
    <w:p w14:paraId="514C1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hospital admitted the patient.</w:t>
      </w:r>
    </w:p>
    <w:p w14:paraId="33FF6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admitted the child to the school.</w:t>
      </w:r>
    </w:p>
    <w:p w14:paraId="498BE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648F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sth </w:t>
      </w:r>
    </w:p>
    <w:p w14:paraId="7D509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to sth </w:t>
      </w:r>
    </w:p>
    <w:p w14:paraId="4BEC3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to doing sth </w:t>
      </w:r>
    </w:p>
    <w:p w14:paraId="3378A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defeat </w:t>
      </w:r>
    </w:p>
    <w:p w14:paraId="5CB9C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truth </w:t>
      </w:r>
    </w:p>
    <w:p w14:paraId="14EB1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mistake </w:t>
      </w:r>
    </w:p>
    <w:p w14:paraId="7410D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error </w:t>
      </w:r>
    </w:p>
    <w:p w14:paraId="27DE5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fact </w:t>
      </w:r>
    </w:p>
    <w:p w14:paraId="734D1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possibility </w:t>
      </w:r>
    </w:p>
    <w:p w14:paraId="3CE71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possibility of sth </w:t>
      </w:r>
    </w:p>
    <w:p w14:paraId="7426E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C7FA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defeat </w:t>
      </w:r>
    </w:p>
    <w:p w14:paraId="0DACC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truth </w:t>
      </w:r>
    </w:p>
    <w:p w14:paraId="5A361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mistake </w:t>
      </w:r>
    </w:p>
    <w:p w14:paraId="5BFA3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error </w:t>
      </w:r>
    </w:p>
    <w:p w14:paraId="42957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fact </w:t>
      </w:r>
    </w:p>
    <w:p w14:paraId="01AC2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possibility </w:t>
      </w:r>
    </w:p>
    <w:p w14:paraId="0404C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the possibility of sth </w:t>
      </w:r>
    </w:p>
    <w:p w14:paraId="4119C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1BBC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confess </w:t>
      </w:r>
    </w:p>
    <w:p w14:paraId="37B41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</w:t>
      </w:r>
    </w:p>
    <w:p w14:paraId="60E61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concede </w:t>
      </w:r>
    </w:p>
    <w:p w14:paraId="331C4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allow </w:t>
      </w:r>
    </w:p>
    <w:p w14:paraId="1260C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permit </w:t>
      </w:r>
    </w:p>
    <w:p w14:paraId="14DF2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let in </w:t>
      </w:r>
    </w:p>
    <w:p w14:paraId="19E58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 </w:t>
      </w:r>
    </w:p>
    <w:p w14:paraId="704A1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own up to </w:t>
      </w:r>
    </w:p>
    <w:p w14:paraId="6F58B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8193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526CF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6BEF1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278E3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disallow </w:t>
      </w:r>
    </w:p>
    <w:p w14:paraId="24AB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disprove </w:t>
      </w:r>
    </w:p>
    <w:p w14:paraId="30AD6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contradict </w:t>
      </w:r>
    </w:p>
    <w:p w14:paraId="50F62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dispute </w:t>
      </w:r>
    </w:p>
    <w:p w14:paraId="1C984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BAAF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 (v) </w:t>
      </w:r>
    </w:p>
    <w:p w14:paraId="58895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admission (n) </w:t>
      </w:r>
    </w:p>
    <w:p w14:paraId="427B4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admissible (adj) </w:t>
      </w:r>
    </w:p>
    <w:p w14:paraId="1AA3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admitting (v) </w:t>
      </w:r>
    </w:p>
    <w:p w14:paraId="60370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unadmissible (adj) </w:t>
      </w:r>
    </w:p>
    <w:p w14:paraId="1E132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6285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Administrate</w:t>
      </w:r>
    </w:p>
    <w:p w14:paraId="10086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295A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Quản lý</w:t>
      </w:r>
    </w:p>
    <w:p w14:paraId="479D9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Điều hành</w:t>
      </w:r>
    </w:p>
    <w:p w14:paraId="46DE0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Giữ chức vụ</w:t>
      </w:r>
    </w:p>
    <w:p w14:paraId="03C07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Quản trị</w:t>
      </w:r>
    </w:p>
    <w:p w14:paraId="2B3F3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FECF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administered the company.</w:t>
      </w:r>
    </w:p>
    <w:p w14:paraId="5E797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administered the oath.</w:t>
      </w:r>
    </w:p>
    <w:p w14:paraId="024AF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administered the medicine.</w:t>
      </w:r>
    </w:p>
    <w:p w14:paraId="5D364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administered the test.</w:t>
      </w:r>
    </w:p>
    <w:p w14:paraId="65E22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was appointed to adminstrate the new program</w:t>
      </w:r>
    </w:p>
    <w:p w14:paraId="750E7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7E0F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sth </w:t>
      </w:r>
    </w:p>
    <w:p w14:paraId="3BB38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to sth </w:t>
      </w:r>
    </w:p>
    <w:p w14:paraId="59D12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A2D8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company </w:t>
      </w:r>
    </w:p>
    <w:p w14:paraId="51B8A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oath </w:t>
      </w:r>
    </w:p>
    <w:p w14:paraId="7819D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medicine </w:t>
      </w:r>
    </w:p>
    <w:p w14:paraId="4DDCA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administrate the test (thi)</w:t>
      </w:r>
    </w:p>
    <w:p w14:paraId="5A8A0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administrate the exam (thi)</w:t>
      </w:r>
    </w:p>
    <w:p w14:paraId="4F86B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survey </w:t>
      </w:r>
    </w:p>
    <w:p w14:paraId="07FB9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program </w:t>
      </w:r>
    </w:p>
    <w:p w14:paraId="2F4D3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project </w:t>
      </w:r>
    </w:p>
    <w:p w14:paraId="3BFEE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responsible for administrating sth </w:t>
      </w:r>
    </w:p>
    <w:p w14:paraId="74DD9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department </w:t>
      </w:r>
    </w:p>
    <w:p w14:paraId="69F29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institution </w:t>
      </w:r>
    </w:p>
    <w:p w14:paraId="2859E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university </w:t>
      </w:r>
    </w:p>
    <w:p w14:paraId="5ECCB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operations </w:t>
      </w:r>
    </w:p>
    <w:p w14:paraId="465B3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office </w:t>
      </w:r>
    </w:p>
    <w:p w14:paraId="48474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business </w:t>
      </w:r>
    </w:p>
    <w:p w14:paraId="00D1E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organization </w:t>
      </w:r>
    </w:p>
    <w:p w14:paraId="6EA24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the company </w:t>
      </w:r>
    </w:p>
    <w:p w14:paraId="769B4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3633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manage </w:t>
      </w:r>
    </w:p>
    <w:p w14:paraId="29FAD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run </w:t>
      </w:r>
    </w:p>
    <w:p w14:paraId="7C31A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govern </w:t>
      </w:r>
    </w:p>
    <w:p w14:paraId="5B5DA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operate </w:t>
      </w:r>
    </w:p>
    <w:p w14:paraId="437ED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execute </w:t>
      </w:r>
    </w:p>
    <w:p w14:paraId="51B10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implement </w:t>
      </w:r>
    </w:p>
    <w:p w14:paraId="30E70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administer </w:t>
      </w:r>
    </w:p>
    <w:p w14:paraId="4FBA1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oversee </w:t>
      </w:r>
    </w:p>
    <w:p w14:paraId="1BE3F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supervise </w:t>
      </w:r>
    </w:p>
    <w:p w14:paraId="3F6DD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govern </w:t>
      </w:r>
    </w:p>
    <w:p w14:paraId="514C7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 </w:t>
      </w:r>
    </w:p>
    <w:p w14:paraId="1BE0D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</w:t>
      </w:r>
    </w:p>
    <w:p w14:paraId="78131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coordinate </w:t>
      </w:r>
    </w:p>
    <w:p w14:paraId="33294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0A10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mismanage </w:t>
      </w:r>
    </w:p>
    <w:p w14:paraId="5F060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neglect </w:t>
      </w:r>
    </w:p>
    <w:p w14:paraId="23D0A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abandon </w:t>
      </w:r>
    </w:p>
    <w:p w14:paraId="15D36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disorganize </w:t>
      </w:r>
    </w:p>
    <w:p w14:paraId="2179D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disrupt </w:t>
      </w:r>
    </w:p>
    <w:p w14:paraId="62302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44FEE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dismantle </w:t>
      </w:r>
    </w:p>
    <w:p w14:paraId="1D282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3817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 (v) </w:t>
      </w:r>
    </w:p>
    <w:p w14:paraId="6F404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administration (n) </w:t>
      </w:r>
    </w:p>
    <w:p w14:paraId="40485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administrative (adj) </w:t>
      </w:r>
    </w:p>
    <w:p w14:paraId="0C883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administratively (adv) </w:t>
      </w:r>
    </w:p>
    <w:p w14:paraId="59719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administrator (n) </w:t>
      </w:r>
    </w:p>
    <w:p w14:paraId="6AF41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administrating (v) </w:t>
      </w:r>
    </w:p>
    <w:p w14:paraId="1C662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administrated (adj) </w:t>
      </w:r>
    </w:p>
    <w:p w14:paraId="2E71B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unadministrable (adj) </w:t>
      </w:r>
    </w:p>
    <w:p w14:paraId="53FE4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293E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Admire</w:t>
      </w:r>
    </w:p>
    <w:p w14:paraId="7BC41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11EF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Ngưỡng mộ</w:t>
      </w:r>
    </w:p>
    <w:p w14:paraId="1F7AA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Chiêm ngưỡng</w:t>
      </w:r>
    </w:p>
    <w:p w14:paraId="587BA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Khâm phục</w:t>
      </w:r>
    </w:p>
    <w:p w14:paraId="2EF89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Đánh giá cao, coi trọng</w:t>
      </w:r>
    </w:p>
    <w:p w14:paraId="3A24C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(v) Thán phục trước tài năng, phẩm chất hoặc thành tựu của ai/cái gì</w:t>
      </w:r>
    </w:p>
    <w:p w14:paraId="28D14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C12E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admire your courage.</w:t>
      </w:r>
    </w:p>
    <w:p w14:paraId="68125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admires his honesty.</w:t>
      </w:r>
    </w:p>
    <w:p w14:paraId="59CFF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admire the painting.</w:t>
      </w:r>
    </w:p>
    <w:p w14:paraId="1E88C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admire her talent.</w:t>
      </w:r>
    </w:p>
    <w:p w14:paraId="3CFC7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admire your determination.</w:t>
      </w:r>
    </w:p>
    <w:p w14:paraId="24BF6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Many people admire him for his leadership skills.</w:t>
      </w:r>
    </w:p>
    <w:p w14:paraId="635FA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admired for her professionalism.</w:t>
      </w:r>
    </w:p>
    <w:p w14:paraId="4B87A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Tourists stopped to admire the beautiful scenery.</w:t>
      </w:r>
    </w:p>
    <w:p w14:paraId="7C76D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really admire how she handles difficult situations.</w:t>
      </w:r>
    </w:p>
    <w:p w14:paraId="1A43E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8432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sb </w:t>
      </w:r>
    </w:p>
    <w:p w14:paraId="1EE59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sth </w:t>
      </w:r>
    </w:p>
    <w:p w14:paraId="7B1CD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sb for sth </w:t>
      </w:r>
    </w:p>
    <w:p w14:paraId="24684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sth for its sth </w:t>
      </w:r>
    </w:p>
    <w:p w14:paraId="41576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how + clause </w:t>
      </w:r>
    </w:p>
    <w:p w14:paraId="41424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what + clause </w:t>
      </w:r>
    </w:p>
    <w:p w14:paraId="2C59D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admired for sth </w:t>
      </w:r>
    </w:p>
    <w:p w14:paraId="75AF4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C9F2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sb for sth </w:t>
      </w:r>
    </w:p>
    <w:p w14:paraId="431CF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sth for its sth </w:t>
      </w:r>
    </w:p>
    <w:p w14:paraId="6907C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courage </w:t>
      </w:r>
    </w:p>
    <w:p w14:paraId="2AF87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determination </w:t>
      </w:r>
    </w:p>
    <w:p w14:paraId="1F717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honesty </w:t>
      </w:r>
    </w:p>
    <w:p w14:paraId="02B3D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talent </w:t>
      </w:r>
    </w:p>
    <w:p w14:paraId="1724D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ability </w:t>
      </w:r>
    </w:p>
    <w:p w14:paraId="7428E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achievement </w:t>
      </w:r>
    </w:p>
    <w:p w14:paraId="51C24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dedication </w:t>
      </w:r>
    </w:p>
    <w:p w14:paraId="3CFB3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someone's professionalism </w:t>
      </w:r>
    </w:p>
    <w:p w14:paraId="18827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the view </w:t>
      </w:r>
    </w:p>
    <w:p w14:paraId="6081F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the scenery </w:t>
      </w:r>
    </w:p>
    <w:p w14:paraId="28470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a painting </w:t>
      </w:r>
    </w:p>
    <w:p w14:paraId="06E62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the architecture </w:t>
      </w:r>
    </w:p>
    <w:p w14:paraId="610C5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greatly admire </w:t>
      </w:r>
    </w:p>
    <w:p w14:paraId="7F76C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deeply admire </w:t>
      </w:r>
    </w:p>
    <w:p w14:paraId="36182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really admire </w:t>
      </w:r>
    </w:p>
    <w:p w14:paraId="10B25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5FBC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respect </w:t>
      </w:r>
    </w:p>
    <w:p w14:paraId="6761B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look up to </w:t>
      </w:r>
    </w:p>
    <w:p w14:paraId="08BB7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esteem </w:t>
      </w:r>
    </w:p>
    <w:p w14:paraId="7F911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</w:t>
      </w:r>
    </w:p>
    <w:p w14:paraId="78CF3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marvel at </w:t>
      </w:r>
    </w:p>
    <w:p w14:paraId="7FE6F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impressed by </w:t>
      </w:r>
    </w:p>
    <w:p w14:paraId="257FE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5EE0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despise </w:t>
      </w:r>
    </w:p>
    <w:p w14:paraId="7BA25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disrespect </w:t>
      </w:r>
    </w:p>
    <w:p w14:paraId="35166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scorn </w:t>
      </w:r>
    </w:p>
    <w:p w14:paraId="4A50F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hate </w:t>
      </w:r>
    </w:p>
    <w:p w14:paraId="5BFE0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dislike </w:t>
      </w:r>
    </w:p>
    <w:p w14:paraId="53552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disapprove </w:t>
      </w:r>
    </w:p>
    <w:p w14:paraId="7D65D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criticize </w:t>
      </w:r>
    </w:p>
    <w:p w14:paraId="1D318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condemn </w:t>
      </w:r>
    </w:p>
    <w:p w14:paraId="7B84B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look down on </w:t>
      </w:r>
    </w:p>
    <w:p w14:paraId="5C9D7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0954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(v) </w:t>
      </w:r>
    </w:p>
    <w:p w14:paraId="5A7A1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admiration (n) </w:t>
      </w:r>
    </w:p>
    <w:p w14:paraId="4F853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admirer (n) </w:t>
      </w:r>
    </w:p>
    <w:p w14:paraId="51373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admirable (adj) </w:t>
      </w:r>
    </w:p>
    <w:p w14:paraId="3E101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admirable (adv) </w:t>
      </w:r>
    </w:p>
    <w:p w14:paraId="3F637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admiring (adj) </w:t>
      </w:r>
    </w:p>
    <w:p w14:paraId="0DAF5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admired (adj) </w:t>
      </w:r>
    </w:p>
    <w:p w14:paraId="1C2D4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unadmired (adj) </w:t>
      </w:r>
    </w:p>
    <w:p w14:paraId="00207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D9E2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Advocate</w:t>
      </w:r>
    </w:p>
    <w:p w14:paraId="45903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77F7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Ủng hộ, tán thành</w:t>
      </w:r>
    </w:p>
    <w:p w14:paraId="471C9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Bảo vệ, bênh vực</w:t>
      </w:r>
    </w:p>
    <w:p w14:paraId="22319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Người ủng hộ</w:t>
      </w:r>
    </w:p>
    <w:p w14:paraId="7F3FD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(n) Luật sư</w:t>
      </w:r>
    </w:p>
    <w:p w14:paraId="517D7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A33B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advocates for education reform.</w:t>
      </w:r>
    </w:p>
    <w:p w14:paraId="2708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advocates for women's rights.</w:t>
      </w:r>
    </w:p>
    <w:p w14:paraId="62EC2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advocate for peace.</w:t>
      </w:r>
    </w:p>
    <w:p w14:paraId="45EFA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lawyer will advocate for the defendant.</w:t>
      </w:r>
    </w:p>
    <w:p w14:paraId="0D84B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F225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sth </w:t>
      </w:r>
    </w:p>
    <w:p w14:paraId="6B171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sb </w:t>
      </w:r>
    </w:p>
    <w:p w14:paraId="170A3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CA43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change </w:t>
      </w:r>
    </w:p>
    <w:p w14:paraId="142B6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reform </w:t>
      </w:r>
    </w:p>
    <w:p w14:paraId="2B551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rights </w:t>
      </w:r>
    </w:p>
    <w:p w14:paraId="35865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justice </w:t>
      </w:r>
    </w:p>
    <w:p w14:paraId="0C453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the poor </w:t>
      </w:r>
    </w:p>
    <w:p w14:paraId="7D921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the vulnerable </w:t>
      </w:r>
    </w:p>
    <w:p w14:paraId="542EA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 advocate </w:t>
      </w:r>
    </w:p>
    <w:p w14:paraId="4FFD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strong advocate </w:t>
      </w:r>
    </w:p>
    <w:p w14:paraId="5BCEB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vocal advocate </w:t>
      </w:r>
    </w:p>
    <w:p w14:paraId="521FC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advocate </w:t>
      </w:r>
    </w:p>
    <w:p w14:paraId="5C854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 rights advocate </w:t>
      </w:r>
    </w:p>
    <w:p w14:paraId="0F44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environmental advocate </w:t>
      </w:r>
    </w:p>
    <w:p w14:paraId="56871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children's advocate </w:t>
      </w:r>
    </w:p>
    <w:p w14:paraId="3375E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patient advocate </w:t>
      </w:r>
    </w:p>
    <w:p w14:paraId="590E4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 advocate </w:t>
      </w:r>
    </w:p>
    <w:p w14:paraId="560DB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community advocate </w:t>
      </w:r>
    </w:p>
    <w:p w14:paraId="3DC4F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fierce advocate </w:t>
      </w:r>
    </w:p>
    <w:p w14:paraId="5AB86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tireless advocate </w:t>
      </w:r>
    </w:p>
    <w:p w14:paraId="76F07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staunch advocate </w:t>
      </w:r>
    </w:p>
    <w:p w14:paraId="0E5FD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active advocate </w:t>
      </w:r>
    </w:p>
    <w:p w14:paraId="11BEA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passionate advocate </w:t>
      </w:r>
    </w:p>
    <w:p w14:paraId="5040D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vocal advocate </w:t>
      </w:r>
    </w:p>
    <w:p w14:paraId="0B113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zealous advocate </w:t>
      </w:r>
    </w:p>
    <w:p w14:paraId="7FC36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B1F8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70657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back </w:t>
      </w:r>
    </w:p>
    <w:p w14:paraId="246DB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champion </w:t>
      </w:r>
    </w:p>
    <w:p w14:paraId="245F2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promote </w:t>
      </w:r>
    </w:p>
    <w:p w14:paraId="74F68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advise </w:t>
      </w:r>
    </w:p>
    <w:p w14:paraId="254D0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for </w:t>
      </w:r>
    </w:p>
    <w:p w14:paraId="165D3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for </w:t>
      </w:r>
    </w:p>
    <w:p w14:paraId="7707E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defend </w:t>
      </w:r>
    </w:p>
    <w:p w14:paraId="26310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protect </w:t>
      </w:r>
    </w:p>
    <w:p w14:paraId="00B56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out for </w:t>
      </w:r>
    </w:p>
    <w:p w14:paraId="59DA8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up for </w:t>
      </w:r>
    </w:p>
    <w:p w14:paraId="52F3F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plead for </w:t>
      </w:r>
    </w:p>
    <w:p w14:paraId="36EBB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a stand for </w:t>
      </w:r>
    </w:p>
    <w:p w14:paraId="0C5AD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campaign for </w:t>
      </w:r>
    </w:p>
    <w:p w14:paraId="38786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on behalf of </w:t>
      </w:r>
    </w:p>
    <w:p w14:paraId="55BC9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behalf of </w:t>
      </w:r>
    </w:p>
    <w:p w14:paraId="53B51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E02F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oppose </w:t>
      </w:r>
    </w:p>
    <w:p w14:paraId="53E9B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resist </w:t>
      </w:r>
    </w:p>
    <w:p w14:paraId="0AFFD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combat </w:t>
      </w:r>
    </w:p>
    <w:p w14:paraId="027F3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attack </w:t>
      </w:r>
    </w:p>
    <w:p w14:paraId="1BECA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denounce </w:t>
      </w:r>
    </w:p>
    <w:p w14:paraId="405C8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criticize </w:t>
      </w:r>
    </w:p>
    <w:p w14:paraId="43F2E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condemn </w:t>
      </w:r>
    </w:p>
    <w:p w14:paraId="6C7B7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disapprove </w:t>
      </w:r>
    </w:p>
    <w:p w14:paraId="6F11C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129E4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1FB6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(v) </w:t>
      </w:r>
    </w:p>
    <w:p w14:paraId="37E24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advocacy (n) </w:t>
      </w:r>
    </w:p>
    <w:p w14:paraId="6A162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(n) </w:t>
      </w:r>
    </w:p>
    <w:p w14:paraId="3A41F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advocacy (n) </w:t>
      </w:r>
    </w:p>
    <w:p w14:paraId="016B5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(n) </w:t>
      </w:r>
    </w:p>
    <w:p w14:paraId="0C8B1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advocacy (n) </w:t>
      </w:r>
    </w:p>
    <w:p w14:paraId="7668B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advocate (n) </w:t>
      </w:r>
    </w:p>
    <w:p w14:paraId="0B23E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advocacy (n) </w:t>
      </w:r>
    </w:p>
    <w:p w14:paraId="0A499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824D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Affect</w:t>
      </w:r>
    </w:p>
    <w:p w14:paraId="41784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3AF1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Ảnh hưởng</w:t>
      </w:r>
    </w:p>
    <w:p w14:paraId="11534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Cảm động, tác động</w:t>
      </w:r>
    </w:p>
    <w:p w14:paraId="0C552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Cảm xúc, tâm trạng</w:t>
      </w:r>
    </w:p>
    <w:p w14:paraId="53645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A5AD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policy will affect everyone.</w:t>
      </w:r>
    </w:p>
    <w:p w14:paraId="203A6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speech affected me deeply.</w:t>
      </w:r>
    </w:p>
    <w:p w14:paraId="702C2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a calm affect.</w:t>
      </w:r>
    </w:p>
    <w:p w14:paraId="5D004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cold affect made him seem distant.</w:t>
      </w:r>
    </w:p>
    <w:p w14:paraId="027E6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BC01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sth/sb </w:t>
      </w:r>
    </w:p>
    <w:p w14:paraId="231F4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 emotionally </w:t>
      </w:r>
    </w:p>
    <w:p w14:paraId="02E8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an affect on sth/sb </w:t>
      </w:r>
    </w:p>
    <w:p w14:paraId="52ED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4CCA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sth </w:t>
      </w:r>
    </w:p>
    <w:p w14:paraId="6C397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 </w:t>
      </w:r>
    </w:p>
    <w:p w14:paraId="40747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 emotionally </w:t>
      </w:r>
    </w:p>
    <w:p w14:paraId="35027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greatly affect </w:t>
      </w:r>
    </w:p>
    <w:p w14:paraId="2E28C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deeply affect </w:t>
      </w:r>
    </w:p>
    <w:p w14:paraId="5EEBB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seriously affect </w:t>
      </w:r>
    </w:p>
    <w:p w14:paraId="1320A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significantly affect </w:t>
      </w:r>
    </w:p>
    <w:p w14:paraId="1A036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positively affect </w:t>
      </w:r>
    </w:p>
    <w:p w14:paraId="6631A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negatively affect </w:t>
      </w:r>
    </w:p>
    <w:p w14:paraId="6172C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life </w:t>
      </w:r>
    </w:p>
    <w:p w14:paraId="15ACF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decision </w:t>
      </w:r>
    </w:p>
    <w:p w14:paraId="4063A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mood </w:t>
      </w:r>
    </w:p>
    <w:p w14:paraId="45731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health </w:t>
      </w:r>
    </w:p>
    <w:p w14:paraId="49FED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feelings </w:t>
      </w:r>
    </w:p>
    <w:p w14:paraId="67BFD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job </w:t>
      </w:r>
    </w:p>
    <w:p w14:paraId="4129B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job performance </w:t>
      </w:r>
    </w:p>
    <w:p w14:paraId="3C454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job satisfaction </w:t>
      </w:r>
    </w:p>
    <w:p w14:paraId="225E6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sb's job security </w:t>
      </w:r>
    </w:p>
    <w:p w14:paraId="086C8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someone's health </w:t>
      </w:r>
    </w:p>
    <w:p w14:paraId="13DA4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people's lives </w:t>
      </w:r>
    </w:p>
    <w:p w14:paraId="06D97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the environment </w:t>
      </w:r>
    </w:p>
    <w:p w14:paraId="60A57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the economy </w:t>
      </w:r>
    </w:p>
    <w:p w14:paraId="0F402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the outcome </w:t>
      </w:r>
    </w:p>
    <w:p w14:paraId="06AE4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the result </w:t>
      </w:r>
    </w:p>
    <w:p w14:paraId="36772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performance </w:t>
      </w:r>
    </w:p>
    <w:p w14:paraId="110E8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productivity </w:t>
      </w:r>
    </w:p>
    <w:p w14:paraId="1D439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behavior </w:t>
      </w:r>
    </w:p>
    <w:p w14:paraId="3EDAC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decision-making </w:t>
      </w:r>
    </w:p>
    <w:p w14:paraId="154AB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the quality of </w:t>
      </w:r>
    </w:p>
    <w:p w14:paraId="29976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one's ability to do something </w:t>
      </w:r>
    </w:p>
    <w:p w14:paraId="45D96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directly affect </w:t>
      </w:r>
    </w:p>
    <w:p w14:paraId="07C3E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adversely affect </w:t>
      </w:r>
    </w:p>
    <w:p w14:paraId="6760E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B905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influence </w:t>
      </w:r>
    </w:p>
    <w:p w14:paraId="15EF6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impact </w:t>
      </w:r>
    </w:p>
    <w:p w14:paraId="6AD90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impression </w:t>
      </w:r>
    </w:p>
    <w:p w14:paraId="554B7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emotion </w:t>
      </w:r>
    </w:p>
    <w:p w14:paraId="72863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feeling </w:t>
      </w:r>
    </w:p>
    <w:p w14:paraId="7FAE5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mood </w:t>
      </w:r>
    </w:p>
    <w:p w14:paraId="349B3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demeanor </w:t>
      </w:r>
    </w:p>
    <w:p w14:paraId="5227A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</w:t>
      </w:r>
    </w:p>
    <w:p w14:paraId="022F7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0560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disaffect </w:t>
      </w:r>
    </w:p>
    <w:p w14:paraId="26A2C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disincline </w:t>
      </w:r>
    </w:p>
    <w:p w14:paraId="7F3DB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indifferent </w:t>
      </w:r>
    </w:p>
    <w:p w14:paraId="053E5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impassive </w:t>
      </w:r>
    </w:p>
    <w:p w14:paraId="3E04D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unmoved </w:t>
      </w:r>
    </w:p>
    <w:p w14:paraId="4FC33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unimpressed </w:t>
      </w:r>
    </w:p>
    <w:p w14:paraId="3FAD3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01F7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 (v) </w:t>
      </w:r>
    </w:p>
    <w:p w14:paraId="55470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affectation (n) </w:t>
      </w:r>
    </w:p>
    <w:p w14:paraId="78423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affection (n) </w:t>
      </w:r>
    </w:p>
    <w:p w14:paraId="438B3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affected (adj) </w:t>
      </w:r>
    </w:p>
    <w:p w14:paraId="78D10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unaffected (adj) </w:t>
      </w:r>
    </w:p>
    <w:p w14:paraId="09E71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affectingly (adv) </w:t>
      </w:r>
    </w:p>
    <w:p w14:paraId="1A7FE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affective (adj) </w:t>
      </w:r>
    </w:p>
    <w:p w14:paraId="74EDC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affectively (adv) </w:t>
      </w:r>
    </w:p>
    <w:p w14:paraId="09A20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C031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Aggregate</w:t>
      </w:r>
    </w:p>
    <w:p w14:paraId="67FD2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E277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Tổng hợp, toàn bộ, toàn thể</w:t>
      </w:r>
    </w:p>
    <w:p w14:paraId="1B8AD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Tổng hợp, tập hợp</w:t>
      </w:r>
    </w:p>
    <w:p w14:paraId="37E6B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Tổng hợp</w:t>
      </w:r>
    </w:p>
    <w:p w14:paraId="7C5A0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5CB7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aggregate of all the votes was 1000.</w:t>
      </w:r>
    </w:p>
    <w:p w14:paraId="34B05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company's aggregate revenue was 10 billion.</w:t>
      </w:r>
    </w:p>
    <w:p w14:paraId="14354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aggregate of the data was presented in a table.</w:t>
      </w:r>
    </w:p>
    <w:p w14:paraId="6C8D0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5C1C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of sth </w:t>
      </w:r>
    </w:p>
    <w:p w14:paraId="3DEF1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aggregate </w:t>
      </w:r>
    </w:p>
    <w:p w14:paraId="3F15F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revenue </w:t>
      </w:r>
    </w:p>
    <w:p w14:paraId="050DA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demand </w:t>
      </w:r>
    </w:p>
    <w:p w14:paraId="45B4F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supply </w:t>
      </w:r>
    </w:p>
    <w:p w14:paraId="07B93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19F6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revenue </w:t>
      </w:r>
    </w:p>
    <w:p w14:paraId="29BB5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demand </w:t>
      </w:r>
    </w:p>
    <w:p w14:paraId="712C7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supply </w:t>
      </w:r>
    </w:p>
    <w:p w14:paraId="1235D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data </w:t>
      </w:r>
    </w:p>
    <w:p w14:paraId="2A900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information </w:t>
      </w:r>
    </w:p>
    <w:p w14:paraId="2B0D0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results </w:t>
      </w:r>
    </w:p>
    <w:p w14:paraId="75DE3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amount </w:t>
      </w:r>
    </w:p>
    <w:p w14:paraId="41A81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value </w:t>
      </w:r>
    </w:p>
    <w:p w14:paraId="1F088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number </w:t>
      </w:r>
    </w:p>
    <w:p w14:paraId="51025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effect </w:t>
      </w:r>
    </w:p>
    <w:p w14:paraId="7FB94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consumption </w:t>
      </w:r>
    </w:p>
    <w:p w14:paraId="6360D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investment </w:t>
      </w:r>
    </w:p>
    <w:p w14:paraId="3C152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expenditure </w:t>
      </w:r>
    </w:p>
    <w:p w14:paraId="5C91C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income </w:t>
      </w:r>
    </w:p>
    <w:p w14:paraId="7B962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output </w:t>
      </w:r>
    </w:p>
    <w:p w14:paraId="64BD4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production </w:t>
      </w:r>
    </w:p>
    <w:p w14:paraId="4B1FE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31AE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total </w:t>
      </w:r>
    </w:p>
    <w:p w14:paraId="62C8E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whole </w:t>
      </w:r>
    </w:p>
    <w:p w14:paraId="60730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entirety </w:t>
      </w:r>
    </w:p>
    <w:p w14:paraId="3C8E3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sum </w:t>
      </w:r>
    </w:p>
    <w:p w14:paraId="01498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 </w:t>
      </w:r>
    </w:p>
    <w:p w14:paraId="72BE1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A523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individual </w:t>
      </w:r>
    </w:p>
    <w:p w14:paraId="7731A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partial </w:t>
      </w:r>
    </w:p>
    <w:p w14:paraId="6D7B5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segment </w:t>
      </w:r>
    </w:p>
    <w:p w14:paraId="19F59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component </w:t>
      </w:r>
    </w:p>
    <w:p w14:paraId="468B0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 </w:t>
      </w:r>
    </w:p>
    <w:p w14:paraId="2DCE4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D45C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(n) </w:t>
      </w:r>
    </w:p>
    <w:p w14:paraId="1565E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(v) </w:t>
      </w:r>
    </w:p>
    <w:p w14:paraId="47F02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 (adj) </w:t>
      </w:r>
    </w:p>
    <w:p w14:paraId="5E4F6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aggregation (n) </w:t>
      </w:r>
    </w:p>
    <w:p w14:paraId="22120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aggregated (adj) </w:t>
      </w:r>
    </w:p>
    <w:p w14:paraId="07602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aggregating (v) </w:t>
      </w:r>
    </w:p>
    <w:p w14:paraId="42078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aggregation (n) </w:t>
      </w:r>
    </w:p>
    <w:p w14:paraId="40AC5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aggregated (adj) </w:t>
      </w:r>
    </w:p>
    <w:p w14:paraId="35838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EC6F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Aid</w:t>
      </w:r>
    </w:p>
    <w:p w14:paraId="48C82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96D7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Sự giúp đỡ, hỗ trợ</w:t>
      </w:r>
    </w:p>
    <w:p w14:paraId="109F7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Thiết bị hỗ trợ, dụng cụ hỗ trợ</w:t>
      </w:r>
    </w:p>
    <w:p w14:paraId="46438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Giúp đỡ, hỗ trợ</w:t>
      </w:r>
    </w:p>
    <w:p w14:paraId="04F62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005E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aid package was worth billions of dollars.</w:t>
      </w:r>
    </w:p>
    <w:p w14:paraId="11370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used a walking aid to help her move.</w:t>
      </w:r>
    </w:p>
    <w:p w14:paraId="4E440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software will aid in the research process.</w:t>
      </w:r>
    </w:p>
    <w:p w14:paraId="07ACF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F4D2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sth </w:t>
      </w:r>
    </w:p>
    <w:p w14:paraId="59EEC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aid of sth </w:t>
      </w:r>
    </w:p>
    <w:p w14:paraId="6B00F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aid </w:t>
      </w:r>
    </w:p>
    <w:p w14:paraId="4059D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offer aid </w:t>
      </w:r>
    </w:p>
    <w:p w14:paraId="165E8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aid </w:t>
      </w:r>
    </w:p>
    <w:p w14:paraId="14F59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933F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foreign aid </w:t>
      </w:r>
    </w:p>
    <w:p w14:paraId="0BDBA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humanitarian aid </w:t>
      </w:r>
    </w:p>
    <w:p w14:paraId="0ADC9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aid </w:t>
      </w:r>
    </w:p>
    <w:p w14:paraId="11250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medical aid </w:t>
      </w:r>
    </w:p>
    <w:p w14:paraId="53DC2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disaster aid </w:t>
      </w:r>
    </w:p>
    <w:p w14:paraId="0F532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food aid </w:t>
      </w:r>
    </w:p>
    <w:p w14:paraId="09AB0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package </w:t>
      </w:r>
    </w:p>
    <w:p w14:paraId="384D1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program </w:t>
      </w:r>
    </w:p>
    <w:p w14:paraId="41733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worker </w:t>
      </w:r>
    </w:p>
    <w:p w14:paraId="5D929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agency </w:t>
      </w:r>
    </w:p>
    <w:p w14:paraId="5E7CC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education </w:t>
      </w:r>
    </w:p>
    <w:p w14:paraId="0BED4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health </w:t>
      </w:r>
    </w:p>
    <w:p w14:paraId="63361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the poor </w:t>
      </w:r>
    </w:p>
    <w:p w14:paraId="688BF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the disabled </w:t>
      </w:r>
    </w:p>
    <w:p w14:paraId="60D52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to the elderly </w:t>
      </w:r>
    </w:p>
    <w:p w14:paraId="4DC15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7B41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help </w:t>
      </w:r>
    </w:p>
    <w:p w14:paraId="50DD1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assistance </w:t>
      </w:r>
    </w:p>
    <w:p w14:paraId="19BEA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hand </w:t>
      </w:r>
    </w:p>
    <w:p w14:paraId="4A80B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handout </w:t>
      </w:r>
    </w:p>
    <w:p w14:paraId="7FE21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pickup </w:t>
      </w:r>
    </w:p>
    <w:p w14:paraId="17249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0BEC2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relief </w:t>
      </w:r>
    </w:p>
    <w:p w14:paraId="7AA0E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device </w:t>
      </w:r>
    </w:p>
    <w:p w14:paraId="19A63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tool </w:t>
      </w:r>
    </w:p>
    <w:p w14:paraId="5689B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2C17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hindrance </w:t>
      </w:r>
    </w:p>
    <w:p w14:paraId="6936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obstacle </w:t>
      </w:r>
    </w:p>
    <w:p w14:paraId="0A587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let </w:t>
      </w:r>
    </w:p>
    <w:p w14:paraId="21F25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blockage </w:t>
      </w:r>
    </w:p>
    <w:p w14:paraId="2BE7A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impediment </w:t>
      </w:r>
    </w:p>
    <w:p w14:paraId="179D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barrier </w:t>
      </w:r>
    </w:p>
    <w:p w14:paraId="05A84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opposition </w:t>
      </w:r>
    </w:p>
    <w:p w14:paraId="41612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resistance </w:t>
      </w:r>
    </w:p>
    <w:p w14:paraId="658BE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DD44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67480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(v) </w:t>
      </w:r>
    </w:p>
    <w:p w14:paraId="7487A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27E89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49A93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1B72F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4207E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58563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(n) </w:t>
      </w:r>
    </w:p>
    <w:p w14:paraId="2FED4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DAF7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Albeit</w:t>
      </w:r>
    </w:p>
    <w:p w14:paraId="38958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45B5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(conjunction) Mặc dù</w:t>
      </w:r>
    </w:p>
    <w:p w14:paraId="22774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47CD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finally succeeded, albeit after many failures.</w:t>
      </w:r>
    </w:p>
    <w:p w14:paraId="0FC80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was well-written, albeit a bit long.</w:t>
      </w:r>
    </w:p>
    <w:p w14:paraId="383BC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plan was good, albeit with some risks.</w:t>
      </w:r>
    </w:p>
    <w:p w14:paraId="3509C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meeting was productive, albeit long.</w:t>
      </w:r>
    </w:p>
    <w:p w14:paraId="673C9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was completed on time, albeit with some sacrifices.</w:t>
      </w:r>
    </w:p>
    <w:p w14:paraId="4C339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won the game, albeit after a tough fight.</w:t>
      </w:r>
    </w:p>
    <w:p w14:paraId="2F42B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company's profits increased, albeit modestly.</w:t>
      </w:r>
    </w:p>
    <w:p w14:paraId="72BAA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D06A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+ adj </w:t>
      </w:r>
    </w:p>
    <w:p w14:paraId="7E36A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+ adv </w:t>
      </w:r>
    </w:p>
    <w:p w14:paraId="398D5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+ clause </w:t>
      </w:r>
    </w:p>
    <w:p w14:paraId="7D44D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3AA6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slowly </w:t>
      </w:r>
    </w:p>
    <w:p w14:paraId="787F5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reluctantly </w:t>
      </w:r>
    </w:p>
    <w:p w14:paraId="09595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briefly </w:t>
      </w:r>
    </w:p>
    <w:p w14:paraId="1EF2B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modestly </w:t>
      </w:r>
    </w:p>
    <w:p w14:paraId="1DB16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belatedly </w:t>
      </w:r>
    </w:p>
    <w:p w14:paraId="0C9C5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slightly </w:t>
      </w:r>
    </w:p>
    <w:p w14:paraId="442E3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significantly </w:t>
      </w:r>
    </w:p>
    <w:p w14:paraId="0C7FE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gradually </w:t>
      </w:r>
    </w:p>
    <w:p w14:paraId="50727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indirectly </w:t>
      </w:r>
    </w:p>
    <w:p w14:paraId="6A737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with difficulty </w:t>
      </w:r>
    </w:p>
    <w:p w14:paraId="0DB6A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with pleasure </w:t>
      </w:r>
    </w:p>
    <w:p w14:paraId="1B815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BD3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although </w:t>
      </w:r>
    </w:p>
    <w:p w14:paraId="33912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even though </w:t>
      </w:r>
    </w:p>
    <w:p w14:paraId="156FF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though </w:t>
      </w:r>
    </w:p>
    <w:p w14:paraId="5D927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despite </w:t>
      </w:r>
    </w:p>
    <w:p w14:paraId="2C275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spite of </w:t>
      </w:r>
    </w:p>
    <w:p w14:paraId="68807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notwithstanding </w:t>
      </w:r>
    </w:p>
    <w:p w14:paraId="05D01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nevertheless </w:t>
      </w:r>
    </w:p>
    <w:p w14:paraId="2966E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nonetheless </w:t>
      </w:r>
    </w:p>
    <w:p w14:paraId="00741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even so </w:t>
      </w:r>
    </w:p>
    <w:p w14:paraId="2DE2F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still </w:t>
      </w:r>
    </w:p>
    <w:p w14:paraId="0C816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yet </w:t>
      </w:r>
    </w:p>
    <w:p w14:paraId="1DE12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but </w:t>
      </w:r>
    </w:p>
    <w:p w14:paraId="02FDC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however </w:t>
      </w:r>
    </w:p>
    <w:p w14:paraId="4917F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56AC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and </w:t>
      </w:r>
    </w:p>
    <w:p w14:paraId="54D87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also </w:t>
      </w:r>
    </w:p>
    <w:p w14:paraId="4B998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too </w:t>
      </w:r>
    </w:p>
    <w:p w14:paraId="12728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 well </w:t>
      </w:r>
    </w:p>
    <w:p w14:paraId="612A1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either </w:t>
      </w:r>
    </w:p>
    <w:p w14:paraId="00A71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while (trong khi)</w:t>
      </w:r>
    </w:p>
    <w:p w14:paraId="4D5D9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whereas (trong khi)</w:t>
      </w:r>
    </w:p>
    <w:p w14:paraId="2EA99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74FD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albeit (conjunction) </w:t>
      </w:r>
    </w:p>
    <w:p w14:paraId="2B1DE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8BD1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Allocate</w:t>
      </w:r>
    </w:p>
    <w:p w14:paraId="0C8B1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B8E4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Phân bổ, phân bổ, phân phát</w:t>
      </w:r>
    </w:p>
    <w:p w14:paraId="2CC5A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Dành ra, dành riêng</w:t>
      </w:r>
    </w:p>
    <w:p w14:paraId="19540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Phân chia, chia sẻ</w:t>
      </w:r>
    </w:p>
    <w:p w14:paraId="16AD6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3A31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will allocate the funds.</w:t>
      </w:r>
    </w:p>
    <w:p w14:paraId="70DA1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to allocate more time to this project.</w:t>
      </w:r>
    </w:p>
    <w:p w14:paraId="65952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allocated the tasks among the team members.</w:t>
      </w:r>
    </w:p>
    <w:p w14:paraId="70D22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E70F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sth to sb/sth </w:t>
      </w:r>
    </w:p>
    <w:p w14:paraId="4579F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sth for sth </w:t>
      </w:r>
    </w:p>
    <w:p w14:paraId="01750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time to sth </w:t>
      </w:r>
    </w:p>
    <w:p w14:paraId="11A23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resources to sth </w:t>
      </w:r>
    </w:p>
    <w:p w14:paraId="213DA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ECF6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funds </w:t>
      </w:r>
    </w:p>
    <w:p w14:paraId="4221A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resources </w:t>
      </w:r>
    </w:p>
    <w:p w14:paraId="32E97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time </w:t>
      </w:r>
    </w:p>
    <w:p w14:paraId="35D53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budget </w:t>
      </w:r>
    </w:p>
    <w:p w14:paraId="0740D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staff </w:t>
      </w:r>
    </w:p>
    <w:p w14:paraId="31631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space </w:t>
      </w:r>
    </w:p>
    <w:p w14:paraId="3FC12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tasks </w:t>
      </w:r>
    </w:p>
    <w:p w14:paraId="53F1D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roles </w:t>
      </w:r>
    </w:p>
    <w:p w14:paraId="0A67A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responsibilities </w:t>
      </w:r>
    </w:p>
    <w:p w14:paraId="3C3AA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resources ph</w:t>
      </w:r>
    </w:p>
    <w:p w14:paraId="04031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funds ph</w:t>
      </w:r>
    </w:p>
    <w:p w14:paraId="493CF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money ph</w:t>
      </w:r>
    </w:p>
    <w:p w14:paraId="033A2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a budget ph</w:t>
      </w:r>
    </w:p>
    <w:p w14:paraId="02C56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funding ph</w:t>
      </w:r>
    </w:p>
    <w:p w14:paraId="35C56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time ph</w:t>
      </w:r>
    </w:p>
    <w:p w14:paraId="0EE23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staff ph</w:t>
      </w:r>
    </w:p>
    <w:p w14:paraId="2D8D5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personnel ph</w:t>
      </w:r>
    </w:p>
    <w:p w14:paraId="47B9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tasks ph</w:t>
      </w:r>
    </w:p>
    <w:p w14:paraId="53FFE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responsibilities ph</w:t>
      </w:r>
    </w:p>
    <w:p w14:paraId="6B5FC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space ph</w:t>
      </w:r>
    </w:p>
    <w:p w14:paraId="26C3D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resources efficiently ph</w:t>
      </w:r>
    </w:p>
    <w:p w14:paraId="7F0DB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resources effectively ph</w:t>
      </w:r>
    </w:p>
    <w:p w14:paraId="30034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resources fairly ph</w:t>
      </w:r>
    </w:p>
    <w:p w14:paraId="17416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allocate resources appropriately ph</w:t>
      </w:r>
    </w:p>
    <w:p w14:paraId="0CCF2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D13C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distribute </w:t>
      </w:r>
    </w:p>
    <w:p w14:paraId="21B12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</w:t>
      </w:r>
    </w:p>
    <w:p w14:paraId="11784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allot </w:t>
      </w:r>
    </w:p>
    <w:p w14:paraId="346A5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apportion </w:t>
      </w:r>
    </w:p>
    <w:p w14:paraId="1E38D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(v) </w:t>
      </w:r>
    </w:p>
    <w:p w14:paraId="1A161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redistribute (v) </w:t>
      </w:r>
    </w:p>
    <w:p w14:paraId="461B0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BC3C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103DF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5E516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</w:t>
      </w:r>
    </w:p>
    <w:p w14:paraId="236DB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reserve </w:t>
      </w:r>
    </w:p>
    <w:p w14:paraId="660B7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6453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(v) </w:t>
      </w:r>
    </w:p>
    <w:p w14:paraId="5882E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allocation (n) </w:t>
      </w:r>
    </w:p>
    <w:p w14:paraId="6289D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allocated (adj) </w:t>
      </w:r>
    </w:p>
    <w:p w14:paraId="568F3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allocating (v) </w:t>
      </w:r>
    </w:p>
    <w:p w14:paraId="4157B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allocator (n) </w:t>
      </w:r>
    </w:p>
    <w:p w14:paraId="32BCC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allocable (adj) </w:t>
      </w:r>
    </w:p>
    <w:p w14:paraId="3C29C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unallocated (adj) </w:t>
      </w:r>
    </w:p>
    <w:p w14:paraId="2791A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ECC1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Alter</w:t>
      </w:r>
    </w:p>
    <w:p w14:paraId="157B4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526D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Thay đổi</w:t>
      </w:r>
    </w:p>
    <w:p w14:paraId="29CC6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Chỉnh sửa</w:t>
      </w:r>
    </w:p>
    <w:p w14:paraId="522EA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57F6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finally succeeded, albeit after many failures.</w:t>
      </w:r>
    </w:p>
    <w:p w14:paraId="55709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was well-written, albeit a bit long.</w:t>
      </w:r>
    </w:p>
    <w:p w14:paraId="023CD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plan was good, albeit with some risks.</w:t>
      </w:r>
    </w:p>
    <w:p w14:paraId="725A0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meeting was productive, albeit long.</w:t>
      </w:r>
    </w:p>
    <w:p w14:paraId="39D33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was completed on time, albeit with some sacrifices.</w:t>
      </w:r>
    </w:p>
    <w:p w14:paraId="14A05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won the game, albeit after a tough fight.</w:t>
      </w:r>
    </w:p>
    <w:p w14:paraId="30C4A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company's profits increased, albeit modestly.</w:t>
      </w:r>
    </w:p>
    <w:p w14:paraId="61B69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B3E4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to sth </w:t>
      </w:r>
    </w:p>
    <w:p w14:paraId="52E08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sth </w:t>
      </w:r>
    </w:p>
    <w:p w14:paraId="787C3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the better </w:t>
      </w:r>
    </w:p>
    <w:p w14:paraId="66FB2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the worse </w:t>
      </w:r>
    </w:p>
    <w:p w14:paraId="15B22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good </w:t>
      </w:r>
    </w:p>
    <w:p w14:paraId="514B3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B85D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the better </w:t>
      </w:r>
    </w:p>
    <w:p w14:paraId="7BF1A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the worse </w:t>
      </w:r>
    </w:p>
    <w:p w14:paraId="08D38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sth for good </w:t>
      </w:r>
    </w:p>
    <w:p w14:paraId="096B8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plan </w:t>
      </w:r>
    </w:p>
    <w:p w14:paraId="2371D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decision </w:t>
      </w:r>
    </w:p>
    <w:p w14:paraId="0679A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an agreement </w:t>
      </w:r>
    </w:p>
    <w:p w14:paraId="1061C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schedule </w:t>
      </w:r>
    </w:p>
    <w:p w14:paraId="50CB9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design </w:t>
      </w:r>
    </w:p>
    <w:p w14:paraId="32BF4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document </w:t>
      </w:r>
    </w:p>
    <w:p w14:paraId="4CDBD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a pattern </w:t>
      </w:r>
    </w:p>
    <w:p w14:paraId="3D3C7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the appearance                    </w:t>
      </w:r>
    </w:p>
    <w:p w14:paraId="306F9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the structure                    </w:t>
      </w:r>
    </w:p>
    <w:p w14:paraId="68273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the course of  </w:t>
      </w:r>
    </w:p>
    <w:p w14:paraId="5FCEF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the situation               </w:t>
      </w:r>
    </w:p>
    <w:p w14:paraId="1995F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the outcome                 </w:t>
      </w:r>
    </w:p>
    <w:p w14:paraId="7CA70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behavior </w:t>
      </w:r>
    </w:p>
    <w:p w14:paraId="24499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significantly alter </w:t>
      </w:r>
    </w:p>
    <w:p w14:paraId="4F054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dramatically alter </w:t>
      </w:r>
    </w:p>
    <w:p w14:paraId="13A80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slightly alter </w:t>
      </w:r>
    </w:p>
    <w:p w14:paraId="6E23F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fundamentally alter </w:t>
      </w:r>
    </w:p>
    <w:p w14:paraId="048EF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2225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</w:t>
      </w:r>
    </w:p>
    <w:p w14:paraId="7EE1D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modify </w:t>
      </w:r>
    </w:p>
    <w:p w14:paraId="487CA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</w:t>
      </w:r>
    </w:p>
    <w:p w14:paraId="0177A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</w:t>
      </w:r>
    </w:p>
    <w:p w14:paraId="1815B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revise </w:t>
      </w:r>
    </w:p>
    <w:p w14:paraId="22CD7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transform </w:t>
      </w:r>
    </w:p>
    <w:p w14:paraId="1CBAC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</w:t>
      </w:r>
    </w:p>
    <w:p w14:paraId="7AE34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vary </w:t>
      </w:r>
    </w:p>
    <w:p w14:paraId="79F62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convert </w:t>
      </w:r>
    </w:p>
    <w:p w14:paraId="45E6B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8646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7BCC9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</w:t>
      </w:r>
    </w:p>
    <w:p w14:paraId="6253D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</w:t>
      </w:r>
    </w:p>
    <w:p w14:paraId="78EE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226D0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</w:t>
      </w:r>
    </w:p>
    <w:p w14:paraId="2E854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stabilize </w:t>
      </w:r>
    </w:p>
    <w:p w14:paraId="260F3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restore </w:t>
      </w:r>
    </w:p>
    <w:p w14:paraId="69D78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0BF7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(v) </w:t>
      </w:r>
    </w:p>
    <w:p w14:paraId="6DB29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alteration (n) </w:t>
      </w:r>
    </w:p>
    <w:p w14:paraId="642F7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alterable (adj) </w:t>
      </w:r>
    </w:p>
    <w:p w14:paraId="494DF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unalterable (adj) </w:t>
      </w:r>
    </w:p>
    <w:p w14:paraId="15BD9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C464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Alternative</w:t>
      </w:r>
    </w:p>
    <w:p w14:paraId="5EF11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D4E0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Kh</w:t>
      </w:r>
    </w:p>
    <w:p w14:paraId="18A55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S</w:t>
      </w:r>
    </w:p>
    <w:p w14:paraId="05E87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S</w:t>
      </w:r>
    </w:p>
    <w:p w14:paraId="293A2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Thay th</w:t>
      </w:r>
    </w:p>
    <w:p w14:paraId="26EB9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(v) Xen k</w:t>
      </w:r>
    </w:p>
    <w:p w14:paraId="0DB43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2360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to find an alternative solution.</w:t>
      </w:r>
    </w:p>
    <w:p w14:paraId="3B507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are several alternative routes to the destination.</w:t>
      </w:r>
    </w:p>
    <w:p w14:paraId="1CAFA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offered me an alternative.</w:t>
      </w:r>
    </w:p>
    <w:p w14:paraId="6DD14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artist alternated between painting and sculpture.</w:t>
      </w:r>
    </w:p>
    <w:p w14:paraId="28FF9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alternated between joy and despair.</w:t>
      </w:r>
    </w:p>
    <w:p w14:paraId="71105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D711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to sth </w:t>
      </w:r>
    </w:p>
    <w:p w14:paraId="6B1BC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for sth </w:t>
      </w:r>
    </w:p>
    <w:p w14:paraId="22999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to sth/doing sth </w:t>
      </w:r>
    </w:p>
    <w:p w14:paraId="40FAD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4D00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solution </w:t>
      </w:r>
    </w:p>
    <w:p w14:paraId="70A07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route </w:t>
      </w:r>
    </w:p>
    <w:p w14:paraId="1865F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approach </w:t>
      </w:r>
    </w:p>
    <w:p w14:paraId="5EDE7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method </w:t>
      </w:r>
    </w:p>
    <w:p w14:paraId="23264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energy </w:t>
      </w:r>
    </w:p>
    <w:p w14:paraId="7F196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medicine </w:t>
      </w:r>
    </w:p>
    <w:p w14:paraId="74581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lifestyle </w:t>
      </w:r>
    </w:p>
    <w:p w14:paraId="0C0B7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plan </w:t>
      </w:r>
    </w:p>
    <w:p w14:paraId="66564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option </w:t>
      </w:r>
    </w:p>
    <w:p w14:paraId="3E5F5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choice </w:t>
      </w:r>
    </w:p>
    <w:p w14:paraId="5728C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approach </w:t>
      </w:r>
    </w:p>
    <w:p w14:paraId="269A8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source </w:t>
      </w:r>
    </w:p>
    <w:p w14:paraId="0B26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form </w:t>
      </w:r>
    </w:p>
    <w:p w14:paraId="05FEF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way </w:t>
      </w:r>
    </w:p>
    <w:p w14:paraId="33C06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explanation </w:t>
      </w:r>
    </w:p>
    <w:p w14:paraId="7BCEE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treatment </w:t>
      </w:r>
    </w:p>
    <w:p w14:paraId="1B767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lifestyle </w:t>
      </w:r>
    </w:p>
    <w:p w14:paraId="24320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strategy </w:t>
      </w:r>
    </w:p>
    <w:p w14:paraId="13D69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to something </w:t>
      </w:r>
    </w:p>
    <w:p w14:paraId="09C6B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viable alternative </w:t>
      </w:r>
    </w:p>
    <w:p w14:paraId="1E071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possible alternative </w:t>
      </w:r>
    </w:p>
    <w:p w14:paraId="21D4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effective alternative </w:t>
      </w:r>
    </w:p>
    <w:p w14:paraId="08D80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alternative </w:t>
      </w:r>
    </w:p>
    <w:p w14:paraId="148C5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9D45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(adj) </w:t>
      </w:r>
    </w:p>
    <w:p w14:paraId="42A46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(n) </w:t>
      </w:r>
    </w:p>
    <w:p w14:paraId="79FD4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different </w:t>
      </w:r>
    </w:p>
    <w:p w14:paraId="16AF0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other </w:t>
      </w:r>
    </w:p>
    <w:p w14:paraId="078A7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another </w:t>
      </w:r>
    </w:p>
    <w:p w14:paraId="63BB1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substitute </w:t>
      </w:r>
    </w:p>
    <w:p w14:paraId="33525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replacement </w:t>
      </w:r>
    </w:p>
    <w:p w14:paraId="5600D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additional </w:t>
      </w:r>
    </w:p>
    <w:p w14:paraId="3FCAD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extra </w:t>
      </w:r>
    </w:p>
    <w:p w14:paraId="3BDEA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other option </w:t>
      </w:r>
    </w:p>
    <w:p w14:paraId="13F7B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approach </w:t>
      </w:r>
    </w:p>
    <w:p w14:paraId="41E8A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method </w:t>
      </w:r>
    </w:p>
    <w:p w14:paraId="5A53C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energy </w:t>
      </w:r>
    </w:p>
    <w:p w14:paraId="0468B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medicine </w:t>
      </w:r>
    </w:p>
    <w:p w14:paraId="2F54E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lifestyle </w:t>
      </w:r>
    </w:p>
    <w:p w14:paraId="5F391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plan </w:t>
      </w:r>
    </w:p>
    <w:p w14:paraId="706F6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option </w:t>
      </w:r>
    </w:p>
    <w:p w14:paraId="0ADC9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choice </w:t>
      </w:r>
    </w:p>
    <w:p w14:paraId="6F7D7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4B94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original </w:t>
      </w:r>
    </w:p>
    <w:p w14:paraId="3924A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primary </w:t>
      </w:r>
    </w:p>
    <w:p w14:paraId="3F5C3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 </w:t>
      </w:r>
    </w:p>
    <w:p w14:paraId="7C020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principal </w:t>
      </w:r>
    </w:p>
    <w:p w14:paraId="26CA9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usual </w:t>
      </w:r>
    </w:p>
    <w:p w14:paraId="2E0D6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standard </w:t>
      </w:r>
    </w:p>
    <w:p w14:paraId="39B7C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common </w:t>
      </w:r>
    </w:p>
    <w:p w14:paraId="0522B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conventional </w:t>
      </w:r>
    </w:p>
    <w:p w14:paraId="5A503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FD9E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(adj) </w:t>
      </w:r>
    </w:p>
    <w:p w14:paraId="0A2C5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(n) </w:t>
      </w:r>
    </w:p>
    <w:p w14:paraId="7F65B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alternatively (adv) </w:t>
      </w:r>
    </w:p>
    <w:p w14:paraId="4351C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alternating (adj) </w:t>
      </w:r>
    </w:p>
    <w:p w14:paraId="6A9BA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alternate (v) </w:t>
      </w:r>
    </w:p>
    <w:p w14:paraId="0FEF7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alternate (v) </w:t>
      </w:r>
    </w:p>
    <w:p w14:paraId="21875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alternate (n) </w:t>
      </w:r>
    </w:p>
    <w:p w14:paraId="45BA9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alternation (n) </w:t>
      </w:r>
    </w:p>
    <w:p w14:paraId="6A055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alteration (n) </w:t>
      </w:r>
    </w:p>
    <w:p w14:paraId="37229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4832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Ambiguous</w:t>
      </w:r>
    </w:p>
    <w:p w14:paraId="7DAAE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F100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M</w:t>
      </w:r>
    </w:p>
    <w:p w14:paraId="72F2C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C</w:t>
      </w:r>
    </w:p>
    <w:p w14:paraId="11875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Kh</w:t>
      </w:r>
    </w:p>
    <w:p w14:paraId="56F64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6826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sentence is ambiguous.</w:t>
      </w:r>
    </w:p>
    <w:p w14:paraId="5BD73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answer was ambiguous.</w:t>
      </w:r>
    </w:p>
    <w:p w14:paraId="545DD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situation is ambiguous.</w:t>
      </w:r>
    </w:p>
    <w:p w14:paraId="7A800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C676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about sth </w:t>
      </w:r>
    </w:p>
    <w:p w14:paraId="1333A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AC44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answer </w:t>
      </w:r>
    </w:p>
    <w:p w14:paraId="2A1E9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statement </w:t>
      </w:r>
    </w:p>
    <w:p w14:paraId="04B46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situation </w:t>
      </w:r>
    </w:p>
    <w:p w14:paraId="294B4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result </w:t>
      </w:r>
    </w:p>
    <w:p w14:paraId="71480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meaning </w:t>
      </w:r>
    </w:p>
    <w:p w14:paraId="7AE1E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wording </w:t>
      </w:r>
    </w:p>
    <w:p w14:paraId="3DFC4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statement </w:t>
      </w:r>
    </w:p>
    <w:p w14:paraId="340D6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language </w:t>
      </w:r>
    </w:p>
    <w:p w14:paraId="6FEDC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meaning </w:t>
      </w:r>
    </w:p>
    <w:p w14:paraId="7A9D3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question </w:t>
      </w:r>
    </w:p>
    <w:p w14:paraId="607A9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phrase </w:t>
      </w:r>
    </w:p>
    <w:p w14:paraId="24125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expression </w:t>
      </w:r>
    </w:p>
    <w:p w14:paraId="0D162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message </w:t>
      </w:r>
    </w:p>
    <w:p w14:paraId="089AB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instruction </w:t>
      </w:r>
    </w:p>
    <w:p w14:paraId="2CE15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interpretation </w:t>
      </w:r>
    </w:p>
    <w:p w14:paraId="2503E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situation </w:t>
      </w:r>
    </w:p>
    <w:p w14:paraId="53B48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evidence </w:t>
      </w:r>
    </w:p>
    <w:p w14:paraId="54530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relationship </w:t>
      </w:r>
    </w:p>
    <w:p w14:paraId="4F530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ambiguous </w:t>
      </w:r>
    </w:p>
    <w:p w14:paraId="67AD4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deliberately ambiguous </w:t>
      </w:r>
    </w:p>
    <w:p w14:paraId="66FBC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potentially ambiguous </w:t>
      </w:r>
    </w:p>
    <w:p w14:paraId="7C006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ambiguous </w:t>
      </w:r>
    </w:p>
    <w:p w14:paraId="55691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B622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vague </w:t>
      </w:r>
    </w:p>
    <w:p w14:paraId="356B8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uncertain </w:t>
      </w:r>
    </w:p>
    <w:p w14:paraId="3AAD5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unclear </w:t>
      </w:r>
    </w:p>
    <w:p w14:paraId="20B10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obscure </w:t>
      </w:r>
    </w:p>
    <w:p w14:paraId="050DE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equivocal </w:t>
      </w:r>
    </w:p>
    <w:p w14:paraId="7B6FB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383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clear </w:t>
      </w:r>
    </w:p>
    <w:p w14:paraId="0AEBE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obvious </w:t>
      </w:r>
    </w:p>
    <w:p w14:paraId="6A873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explicit </w:t>
      </w:r>
    </w:p>
    <w:p w14:paraId="28F38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precise </w:t>
      </w:r>
    </w:p>
    <w:p w14:paraId="3E2FE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specific </w:t>
      </w:r>
    </w:p>
    <w:p w14:paraId="59562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unambiguous </w:t>
      </w:r>
    </w:p>
    <w:p w14:paraId="54A60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9053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 (adj) </w:t>
      </w:r>
    </w:p>
    <w:p w14:paraId="1E584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ambiguity (n) </w:t>
      </w:r>
    </w:p>
    <w:p w14:paraId="72482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ambiguousness (n) </w:t>
      </w:r>
    </w:p>
    <w:p w14:paraId="18EE1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ambiguously (adv) </w:t>
      </w:r>
    </w:p>
    <w:p w14:paraId="42E58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unambiguous (adj) </w:t>
      </w:r>
    </w:p>
    <w:p w14:paraId="3A096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unambiguously (adv) </w:t>
      </w:r>
    </w:p>
    <w:p w14:paraId="0C8D0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unambiguity (n) )</w:t>
      </w:r>
    </w:p>
    <w:p w14:paraId="10B45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F7A1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Amend</w:t>
      </w:r>
    </w:p>
    <w:p w14:paraId="7E0D2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D6C0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Sửa đổi, bổ sung, chỉnh sửa (văn bản, luật, quy định...)</w:t>
      </w:r>
    </w:p>
    <w:p w14:paraId="1D72B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Cải thiện, hoàn thiện (một điều gì đó)</w:t>
      </w:r>
    </w:p>
    <w:p w14:paraId="4584C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4D19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 was amended to include protection for the environment.</w:t>
      </w:r>
    </w:p>
    <w:p w14:paraId="6C014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amended her statement to make it clearer.</w:t>
      </w:r>
    </w:p>
    <w:p w14:paraId="2F4EC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to amend the proposal to meet the new requirements.</w:t>
      </w:r>
    </w:p>
    <w:p w14:paraId="64323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6C52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law </w:t>
      </w:r>
    </w:p>
    <w:p w14:paraId="07C87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constitution </w:t>
      </w:r>
    </w:p>
    <w:p w14:paraId="5694F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contract </w:t>
      </w:r>
    </w:p>
    <w:p w14:paraId="4BE2A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proposal </w:t>
      </w:r>
    </w:p>
    <w:p w14:paraId="55A4C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statement </w:t>
      </w:r>
    </w:p>
    <w:p w14:paraId="208BA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document </w:t>
      </w:r>
    </w:p>
    <w:p w14:paraId="162FF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text </w:t>
      </w:r>
    </w:p>
    <w:p w14:paraId="4950A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terms </w:t>
      </w:r>
    </w:p>
    <w:p w14:paraId="435C0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policy </w:t>
      </w:r>
    </w:p>
    <w:p w14:paraId="01051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regulations </w:t>
      </w:r>
    </w:p>
    <w:p w14:paraId="609CE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law </w:t>
      </w:r>
    </w:p>
    <w:p w14:paraId="37580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legislation </w:t>
      </w:r>
    </w:p>
    <w:p w14:paraId="54574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bill </w:t>
      </w:r>
    </w:p>
    <w:p w14:paraId="28E44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contract </w:t>
      </w:r>
    </w:p>
    <w:p w14:paraId="7CDA4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an agreement </w:t>
      </w:r>
    </w:p>
    <w:p w14:paraId="4DC06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document </w:t>
      </w:r>
    </w:p>
    <w:p w14:paraId="5362B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proposal </w:t>
      </w:r>
    </w:p>
    <w:p w14:paraId="463FA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policy </w:t>
      </w:r>
    </w:p>
    <w:p w14:paraId="00D16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regulation </w:t>
      </w:r>
    </w:p>
    <w:p w14:paraId="3AA0B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clause </w:t>
      </w:r>
    </w:p>
    <w:p w14:paraId="0690A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terms </w:t>
      </w:r>
    </w:p>
    <w:p w14:paraId="30A53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wording </w:t>
      </w:r>
    </w:p>
    <w:p w14:paraId="45AF4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the text </w:t>
      </w:r>
    </w:p>
    <w:p w14:paraId="41E71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provision </w:t>
      </w:r>
    </w:p>
    <w:p w14:paraId="2432D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propose an amendment </w:t>
      </w:r>
    </w:p>
    <w:p w14:paraId="3A659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an amendment </w:t>
      </w:r>
    </w:p>
    <w:p w14:paraId="2C9FB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amendments to </w:t>
      </w:r>
    </w:p>
    <w:p w14:paraId="265DD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further amend </w:t>
      </w:r>
    </w:p>
    <w:p w14:paraId="5D005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substantially amend </w:t>
      </w:r>
    </w:p>
    <w:p w14:paraId="5910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0D56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improve </w:t>
      </w:r>
    </w:p>
    <w:p w14:paraId="0C0D7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modify </w:t>
      </w:r>
    </w:p>
    <w:p w14:paraId="38571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 </w:t>
      </w:r>
    </w:p>
    <w:p w14:paraId="3E972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revise </w:t>
      </w:r>
    </w:p>
    <w:p w14:paraId="6E160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</w:t>
      </w:r>
    </w:p>
    <w:p w14:paraId="55BA4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adjust </w:t>
      </w:r>
    </w:p>
    <w:p w14:paraId="36DBE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edit </w:t>
      </w:r>
    </w:p>
    <w:p w14:paraId="5CBAF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correct </w:t>
      </w:r>
    </w:p>
    <w:p w14:paraId="55B91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rectify </w:t>
      </w:r>
    </w:p>
    <w:p w14:paraId="036EB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reform </w:t>
      </w:r>
    </w:p>
    <w:p w14:paraId="7D7D8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update </w:t>
      </w:r>
    </w:p>
    <w:p w14:paraId="793DF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C798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</w:t>
      </w:r>
    </w:p>
    <w:p w14:paraId="230A9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24136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61D74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</w:t>
      </w:r>
    </w:p>
    <w:p w14:paraId="59106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uphold </w:t>
      </w:r>
    </w:p>
    <w:p w14:paraId="5F6CD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leave unchanged </w:t>
      </w:r>
    </w:p>
    <w:p w14:paraId="40FD8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repeal </w:t>
      </w:r>
    </w:p>
    <w:p w14:paraId="09745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84D1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(v) </w:t>
      </w:r>
    </w:p>
    <w:p w14:paraId="62251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amendment (n) </w:t>
      </w:r>
    </w:p>
    <w:p w14:paraId="4ED22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amending (adj) </w:t>
      </w:r>
    </w:p>
    <w:p w14:paraId="5D32C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amended (adjective / V3) </w:t>
      </w:r>
    </w:p>
    <w:p w14:paraId="4260C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amendable (adjective) )</w:t>
      </w:r>
    </w:p>
    <w:p w14:paraId="24D39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A445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Analogy</w:t>
      </w:r>
    </w:p>
    <w:p w14:paraId="7DC67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8769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Sự tương đồng, sự giống nhau</w:t>
      </w:r>
    </w:p>
    <w:p w14:paraId="51EB8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Sự so sánh</w:t>
      </w:r>
    </w:p>
    <w:p w14:paraId="09CD6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Sự loại suy</w:t>
      </w:r>
    </w:p>
    <w:p w14:paraId="0D542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B2C9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analogy between the brain and a computer is not perfect.</w:t>
      </w:r>
    </w:p>
    <w:p w14:paraId="7B169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explanation was full of analogies.</w:t>
      </w:r>
    </w:p>
    <w:p w14:paraId="44EC7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used an analogy to explain the concept.</w:t>
      </w:r>
    </w:p>
    <w:p w14:paraId="2ACE9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C1C8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draw an analogy </w:t>
      </w:r>
    </w:p>
    <w:p w14:paraId="51A3C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an analogy </w:t>
      </w:r>
    </w:p>
    <w:p w14:paraId="4CDEA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an analogy </w:t>
      </w:r>
    </w:p>
    <w:p w14:paraId="69DA5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draw an analogy between A and B </w:t>
      </w:r>
    </w:p>
    <w:p w14:paraId="40422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an analogy between A and B </w:t>
      </w:r>
    </w:p>
    <w:p w14:paraId="35116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an analogy between A and B </w:t>
      </w:r>
    </w:p>
    <w:p w14:paraId="17E79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by analogy </w:t>
      </w:r>
    </w:p>
    <w:p w14:paraId="465D9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create an analogy </w:t>
      </w:r>
    </w:p>
    <w:p w14:paraId="67A34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an analogy </w:t>
      </w:r>
    </w:p>
    <w:p w14:paraId="1C9A1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offer an analogy </w:t>
      </w:r>
    </w:p>
    <w:p w14:paraId="71ACF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an analogy </w:t>
      </w:r>
    </w:p>
    <w:p w14:paraId="0984C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analogy between A and B </w:t>
      </w:r>
    </w:p>
    <w:p w14:paraId="7D502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analogy with something </w:t>
      </w:r>
    </w:p>
    <w:p w14:paraId="44BCE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useful analogy </w:t>
      </w:r>
    </w:p>
    <w:p w14:paraId="1E819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simple analogy </w:t>
      </w:r>
    </w:p>
    <w:p w14:paraId="0BC53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direct analogy </w:t>
      </w:r>
    </w:p>
    <w:p w14:paraId="2F224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close analogy </w:t>
      </w:r>
    </w:p>
    <w:p w14:paraId="1124A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striking analogy </w:t>
      </w:r>
    </w:p>
    <w:p w14:paraId="711B9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rough analogy </w:t>
      </w:r>
    </w:p>
    <w:p w14:paraId="7CBED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helpful analogy </w:t>
      </w:r>
    </w:p>
    <w:p w14:paraId="46221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false analogy </w:t>
      </w:r>
    </w:p>
    <w:p w14:paraId="3376A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93D1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comparison </w:t>
      </w:r>
    </w:p>
    <w:p w14:paraId="4EB2A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parallel </w:t>
      </w:r>
    </w:p>
    <w:p w14:paraId="3F322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similarity </w:t>
      </w:r>
    </w:p>
    <w:p w14:paraId="7FC91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resemblance </w:t>
      </w:r>
    </w:p>
    <w:p w14:paraId="2851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correspondence </w:t>
      </w:r>
    </w:p>
    <w:p w14:paraId="3AE5E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metaphor )</w:t>
      </w:r>
    </w:p>
    <w:p w14:paraId="6F3A8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illustration )</w:t>
      </w:r>
    </w:p>
    <w:p w14:paraId="37D0B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169B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discrepancy </w:t>
      </w:r>
    </w:p>
    <w:p w14:paraId="0230B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divergence </w:t>
      </w:r>
    </w:p>
    <w:p w14:paraId="3BBC1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contrast </w:t>
      </w:r>
    </w:p>
    <w:p w14:paraId="78C82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dissimilarity </w:t>
      </w:r>
    </w:p>
    <w:p w14:paraId="2ED21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distinction </w:t>
      </w:r>
    </w:p>
    <w:p w14:paraId="5A362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disparity </w:t>
      </w:r>
    </w:p>
    <w:p w14:paraId="1FE29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A530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analogy (n) </w:t>
      </w:r>
    </w:p>
    <w:p w14:paraId="71C87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analogous (adj) </w:t>
      </w:r>
    </w:p>
    <w:p w14:paraId="21C82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analogously (adv) </w:t>
      </w:r>
    </w:p>
    <w:p w14:paraId="0F23A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analogical (adj) </w:t>
      </w:r>
    </w:p>
    <w:p w14:paraId="2E6E4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analogically (adv) )</w:t>
      </w:r>
    </w:p>
    <w:p w14:paraId="01490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1F8D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Analysis</w:t>
      </w:r>
    </w:p>
    <w:p w14:paraId="41F78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DF82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Sự phân tích</w:t>
      </w:r>
    </w:p>
    <w:p w14:paraId="13B73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Phương pháp phân tích</w:t>
      </w:r>
    </w:p>
    <w:p w14:paraId="4AD91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Nghiên cứu / Báo cáo phân tích</w:t>
      </w:r>
    </w:p>
    <w:p w14:paraId="1C60B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C686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analysis of the data took several days.</w:t>
      </w:r>
    </w:p>
    <w:p w14:paraId="30178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A542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analysis of something </w:t>
      </w:r>
    </w:p>
    <w:p w14:paraId="464F8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perform an analysis </w:t>
      </w:r>
    </w:p>
    <w:p w14:paraId="7F712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analysis </w:t>
      </w:r>
    </w:p>
    <w:p w14:paraId="585A3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carry out an analysis </w:t>
      </w:r>
    </w:p>
    <w:p w14:paraId="6B995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complete an analysis </w:t>
      </w:r>
    </w:p>
    <w:p w14:paraId="7CB58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 undertake an analysis </w:t>
      </w:r>
    </w:p>
    <w:p w14:paraId="4CBD7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 an analysis </w:t>
      </w:r>
    </w:p>
    <w:p w14:paraId="3546B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data analysis </w:t>
      </w:r>
    </w:p>
    <w:p w14:paraId="32086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market analysis </w:t>
      </w:r>
    </w:p>
    <w:p w14:paraId="77498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analysis </w:t>
      </w:r>
    </w:p>
    <w:p w14:paraId="7DE23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critical analysis </w:t>
      </w:r>
    </w:p>
    <w:p w14:paraId="6F5E3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detailed analysis </w:t>
      </w:r>
    </w:p>
    <w:p w14:paraId="0EDB9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comprehensive analysis </w:t>
      </w:r>
    </w:p>
    <w:p w14:paraId="32F5B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in-depth analysis </w:t>
      </w:r>
    </w:p>
    <w:p w14:paraId="1DEC9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statistical analysis </w:t>
      </w:r>
    </w:p>
    <w:p w14:paraId="019C7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qualitative analysis </w:t>
      </w:r>
    </w:p>
    <w:p w14:paraId="4BABC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quantitative analysis </w:t>
      </w:r>
    </w:p>
    <w:p w14:paraId="58A83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root cause analysis </w:t>
      </w:r>
    </w:p>
    <w:p w14:paraId="1AE01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risk analysis </w:t>
      </w:r>
    </w:p>
    <w:p w14:paraId="2B33D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trend analysis </w:t>
      </w:r>
    </w:p>
    <w:p w14:paraId="14CE9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cost-benefit analysis </w:t>
      </w:r>
    </w:p>
    <w:p w14:paraId="41CDB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thorough analysis </w:t>
      </w:r>
    </w:p>
    <w:p w14:paraId="6B2DB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basic analysis </w:t>
      </w:r>
    </w:p>
    <w:p w14:paraId="66EE1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preliminary analysis </w:t>
      </w:r>
    </w:p>
    <w:p w14:paraId="61AF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initial analysis </w:t>
      </w:r>
    </w:p>
    <w:p w14:paraId="6C95D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final analysis </w:t>
      </w:r>
    </w:p>
    <w:p w14:paraId="35D4A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proper analysis </w:t>
      </w:r>
    </w:p>
    <w:p w14:paraId="79031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separate analysis </w:t>
      </w:r>
    </w:p>
    <w:p w14:paraId="43213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separate analysis of... </w:t>
      </w:r>
    </w:p>
    <w:p w14:paraId="78796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carry out an analysis of something </w:t>
      </w:r>
    </w:p>
    <w:p w14:paraId="32521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results of the analysis </w:t>
      </w:r>
    </w:p>
    <w:p w14:paraId="28C01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findings of the analysis </w:t>
      </w:r>
    </w:p>
    <w:p w14:paraId="30E03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purpose of the analysis </w:t>
      </w:r>
    </w:p>
    <w:p w14:paraId="7434D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scope of the analysis </w:t>
      </w:r>
    </w:p>
    <w:p w14:paraId="5B4D3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method of analysis </w:t>
      </w:r>
    </w:p>
    <w:p w14:paraId="5152B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need for analysis </w:t>
      </w:r>
    </w:p>
    <w:p w14:paraId="2FCF8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process of analysis </w:t>
      </w:r>
    </w:p>
    <w:p w14:paraId="7E0E4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19D0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examination </w:t>
      </w:r>
    </w:p>
    <w:p w14:paraId="32EA8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study </w:t>
      </w:r>
    </w:p>
    <w:p w14:paraId="5B614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inspection </w:t>
      </w:r>
    </w:p>
    <w:p w14:paraId="3C4D9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investigation </w:t>
      </w:r>
    </w:p>
    <w:p w14:paraId="1EA17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scrutiny </w:t>
      </w:r>
    </w:p>
    <w:p w14:paraId="40D33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breakdown </w:t>
      </w:r>
    </w:p>
    <w:p w14:paraId="7383C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dissection )</w:t>
      </w:r>
    </w:p>
    <w:p w14:paraId="59AFE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interpretation </w:t>
      </w:r>
    </w:p>
    <w:p w14:paraId="5EA4F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evaluation </w:t>
      </w:r>
    </w:p>
    <w:p w14:paraId="42F88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assessment </w:t>
      </w:r>
    </w:p>
    <w:p w14:paraId="3CB43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appraisal </w:t>
      </w:r>
    </w:p>
    <w:p w14:paraId="31C51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over-analysed/over-analyzed (adj) </w:t>
      </w:r>
    </w:p>
    <w:p w14:paraId="0D43B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self-analysis (n) </w:t>
      </w:r>
    </w:p>
    <w:p w14:paraId="1565E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bioanalysis (n) </w:t>
      </w:r>
    </w:p>
    <w:p w14:paraId="796D4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psychoanalysis (n) </w:t>
      </w:r>
    </w:p>
    <w:p w14:paraId="055F6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analysis (n) </w:t>
      </w:r>
    </w:p>
    <w:p w14:paraId="464A9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market analysis (n) </w:t>
      </w:r>
    </w:p>
    <w:p w14:paraId="2CE6B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data analysis (n) </w:t>
      </w:r>
    </w:p>
    <w:p w14:paraId="7EC72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4BBB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synthesis </w:t>
      </w:r>
    </w:p>
    <w:p w14:paraId="73A0E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guesswork </w:t>
      </w:r>
    </w:p>
    <w:p w14:paraId="34D14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conjecture </w:t>
      </w:r>
    </w:p>
    <w:p w14:paraId="60254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speculation </w:t>
      </w:r>
    </w:p>
    <w:p w14:paraId="79C9F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intuition </w:t>
      </w:r>
    </w:p>
    <w:p w14:paraId="364F5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assumption </w:t>
      </w:r>
    </w:p>
    <w:p w14:paraId="4F957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impression </w:t>
      </w:r>
    </w:p>
    <w:p w14:paraId="1A24E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2694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analysis (n) </w:t>
      </w:r>
    </w:p>
    <w:p w14:paraId="74AD7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analytic(al) (adj) </w:t>
      </w:r>
    </w:p>
    <w:p w14:paraId="1CE23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analytically (adv) </w:t>
      </w:r>
    </w:p>
    <w:p w14:paraId="51900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analyze/analyse (v) </w:t>
      </w:r>
    </w:p>
    <w:p w14:paraId="425BB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analyst (n) </w:t>
      </w:r>
    </w:p>
    <w:p w14:paraId="0CC01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unanalysed/unanalyzed (adj) </w:t>
      </w:r>
    </w:p>
    <w:p w14:paraId="39B31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4E94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Annual</w:t>
      </w:r>
    </w:p>
    <w:p w14:paraId="5EF73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45AA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Hàng năm</w:t>
      </w:r>
    </w:p>
    <w:p w14:paraId="60434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Sách kỷ yếu, sách niên giám</w:t>
      </w:r>
    </w:p>
    <w:p w14:paraId="219F9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Cây lâu năm, cây hàng năm</w:t>
      </w:r>
    </w:p>
    <w:p w14:paraId="12195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(n) Động vật non 1 năm tuổi</w:t>
      </w:r>
    </w:p>
    <w:p w14:paraId="0E9A4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A651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Annual sales increased by 10% this year.</w:t>
      </w:r>
    </w:p>
    <w:p w14:paraId="76AEE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publishes an annual report.</w:t>
      </w:r>
    </w:p>
    <w:p w14:paraId="30613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Students receive their annual grades in July.</w:t>
      </w:r>
    </w:p>
    <w:p w14:paraId="60DC8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is our 20th annual conference.</w:t>
      </w:r>
    </w:p>
    <w:p w14:paraId="2AAC1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average annual rainfall in this region is about 1,500mm.</w:t>
      </w:r>
    </w:p>
    <w:p w14:paraId="5CF9D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FB9E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report </w:t>
      </w:r>
    </w:p>
    <w:p w14:paraId="31B6B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income </w:t>
      </w:r>
    </w:p>
    <w:p w14:paraId="47200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sales </w:t>
      </w:r>
    </w:p>
    <w:p w14:paraId="1A37C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review </w:t>
      </w:r>
    </w:p>
    <w:p w14:paraId="17FA9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meeting </w:t>
      </w:r>
    </w:p>
    <w:p w14:paraId="07807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bonus </w:t>
      </w:r>
    </w:p>
    <w:p w14:paraId="53647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fee </w:t>
      </w:r>
    </w:p>
    <w:p w14:paraId="55D61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salary </w:t>
      </w:r>
    </w:p>
    <w:p w14:paraId="01B49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profit </w:t>
      </w:r>
    </w:p>
    <w:p w14:paraId="55171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event </w:t>
      </w:r>
    </w:p>
    <w:p w14:paraId="58D12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contribution </w:t>
      </w:r>
    </w:p>
    <w:p w14:paraId="210C6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cost </w:t>
      </w:r>
    </w:p>
    <w:p w14:paraId="4F1BF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growth </w:t>
      </w:r>
    </w:p>
    <w:p w14:paraId="38339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inspection </w:t>
      </w:r>
    </w:p>
    <w:p w14:paraId="39F5B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leave </w:t>
      </w:r>
    </w:p>
    <w:p w14:paraId="45F10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payment </w:t>
      </w:r>
    </w:p>
    <w:p w14:paraId="40290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rainfall </w:t>
      </w:r>
    </w:p>
    <w:p w14:paraId="2BC40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statement </w:t>
      </w:r>
    </w:p>
    <w:p w14:paraId="2B25A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subscription </w:t>
      </w:r>
    </w:p>
    <w:p w14:paraId="32EEE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turnover </w:t>
      </w:r>
    </w:p>
    <w:p w14:paraId="34740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wage </w:t>
      </w:r>
    </w:p>
    <w:p w14:paraId="61837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annual increase of/in... </w:t>
      </w:r>
    </w:p>
    <w:p w14:paraId="6D266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once a year / every year </w:t>
      </w:r>
    </w:p>
    <w:p w14:paraId="59AB5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meeting </w:t>
      </w:r>
    </w:p>
    <w:p w14:paraId="77039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conference </w:t>
      </w:r>
    </w:p>
    <w:p w14:paraId="6E269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budget </w:t>
      </w:r>
    </w:p>
    <w:p w14:paraId="7717F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income </w:t>
      </w:r>
    </w:p>
    <w:p w14:paraId="78DC4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salary </w:t>
      </w:r>
    </w:p>
    <w:p w14:paraId="64B71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revenue </w:t>
      </w:r>
    </w:p>
    <w:p w14:paraId="424FB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growth </w:t>
      </w:r>
    </w:p>
    <w:p w14:paraId="117F6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rate </w:t>
      </w:r>
    </w:p>
    <w:p w14:paraId="0BDED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cost </w:t>
      </w:r>
    </w:p>
    <w:p w14:paraId="1772E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fee </w:t>
      </w:r>
    </w:p>
    <w:p w14:paraId="554EB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payment </w:t>
      </w:r>
    </w:p>
    <w:p w14:paraId="467B1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production </w:t>
      </w:r>
    </w:p>
    <w:p w14:paraId="6E98B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leave </w:t>
      </w:r>
    </w:p>
    <w:p w14:paraId="4A5DD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review </w:t>
      </w:r>
    </w:p>
    <w:p w14:paraId="44617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average </w:t>
      </w:r>
    </w:p>
    <w:p w14:paraId="38A41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increase </w:t>
      </w:r>
    </w:p>
    <w:p w14:paraId="7994B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decrease </w:t>
      </w:r>
    </w:p>
    <w:p w14:paraId="2768A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subscription </w:t>
      </w:r>
    </w:p>
    <w:p w14:paraId="64468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46B9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yearly (adj) </w:t>
      </w:r>
    </w:p>
    <w:p w14:paraId="37D76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yearbook (n) </w:t>
      </w:r>
    </w:p>
    <w:p w14:paraId="351DF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yearling (n) </w:t>
      </w:r>
    </w:p>
    <w:p w14:paraId="1964D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yearly </w:t>
      </w:r>
    </w:p>
    <w:p w14:paraId="5BD55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 annum </w:t>
      </w:r>
    </w:p>
    <w:p w14:paraId="79CF6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every year </w:t>
      </w:r>
    </w:p>
    <w:p w14:paraId="08767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once a year </w:t>
      </w:r>
    </w:p>
    <w:p w14:paraId="19823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year-long )</w:t>
      </w:r>
    </w:p>
    <w:p w14:paraId="543C8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12-month )</w:t>
      </w:r>
    </w:p>
    <w:p w14:paraId="4DBC2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6D7B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monthly (adj) </w:t>
      </w:r>
    </w:p>
    <w:p w14:paraId="597F3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quarterly (adj) </w:t>
      </w:r>
    </w:p>
    <w:p w14:paraId="2584C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weekly (adj) </w:t>
      </w:r>
    </w:p>
    <w:p w14:paraId="7F801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daily (adj) </w:t>
      </w:r>
    </w:p>
    <w:p w14:paraId="3AE46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daily </w:t>
      </w:r>
    </w:p>
    <w:p w14:paraId="717B1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weekly </w:t>
      </w:r>
    </w:p>
    <w:p w14:paraId="53D83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monthly </w:t>
      </w:r>
    </w:p>
    <w:p w14:paraId="3D73D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quarterly </w:t>
      </w:r>
    </w:p>
    <w:p w14:paraId="2405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biannual )</w:t>
      </w:r>
    </w:p>
    <w:p w14:paraId="44D34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biennial </w:t>
      </w:r>
    </w:p>
    <w:p w14:paraId="70818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0D27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(n) </w:t>
      </w:r>
    </w:p>
    <w:p w14:paraId="68E6C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annually (adv) </w:t>
      </w:r>
    </w:p>
    <w:p w14:paraId="00821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annualize (v) </w:t>
      </w:r>
    </w:p>
    <w:p w14:paraId="037C1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annualized (adj / V3) </w:t>
      </w:r>
    </w:p>
    <w:p w14:paraId="74CF3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annualization </w:t>
      </w:r>
    </w:p>
    <w:p w14:paraId="49997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1CE0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Anticipate</w:t>
      </w:r>
    </w:p>
    <w:p w14:paraId="102D1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97B9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Dự đoán, lường trước</w:t>
      </w:r>
    </w:p>
    <w:p w14:paraId="6A9AA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Mong đợi, trông đợi</w:t>
      </w:r>
    </w:p>
    <w:p w14:paraId="66BB2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Cản trở, ngăn chặn</w:t>
      </w:r>
    </w:p>
    <w:p w14:paraId="79BAD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DA1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It is difficult to anticipate what will happen next.</w:t>
      </w:r>
    </w:p>
    <w:p w14:paraId="65D73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anticipate that the new policy will be implemented next year.</w:t>
      </w:r>
    </w:p>
    <w:p w14:paraId="2FC01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anticipate that you will agree with my proposal.</w:t>
      </w:r>
    </w:p>
    <w:p w14:paraId="4C837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didn't anticipate having to work late.</w:t>
      </w:r>
    </w:p>
    <w:p w14:paraId="21EBF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didn't anticipate the difficulties they would face.</w:t>
      </w:r>
    </w:p>
    <w:p w14:paraId="4A989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I'm looking forward to seeing you again.</w:t>
      </w:r>
    </w:p>
    <w:p w14:paraId="4BC6B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C927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outcome </w:t>
      </w:r>
    </w:p>
    <w:p w14:paraId="56E1B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event </w:t>
      </w:r>
    </w:p>
    <w:p w14:paraId="5416A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difficulty </w:t>
      </w:r>
    </w:p>
    <w:p w14:paraId="4B7A9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problem </w:t>
      </w:r>
    </w:p>
    <w:p w14:paraId="0C152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need </w:t>
      </w:r>
    </w:p>
    <w:p w14:paraId="7E949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result </w:t>
      </w:r>
    </w:p>
    <w:p w14:paraId="426D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effect </w:t>
      </w:r>
    </w:p>
    <w:p w14:paraId="7CA34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response </w:t>
      </w:r>
    </w:p>
    <w:p w14:paraId="2A899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anticipated trend </w:t>
      </w:r>
    </w:p>
    <w:p w14:paraId="00BD0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a problem </w:t>
      </w:r>
    </w:p>
    <w:p w14:paraId="5732E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a change </w:t>
      </w:r>
    </w:p>
    <w:p w14:paraId="4B9B9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a need </w:t>
      </w:r>
    </w:p>
    <w:p w14:paraId="013E0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demand </w:t>
      </w:r>
    </w:p>
    <w:p w14:paraId="328A8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difficulties </w:t>
      </w:r>
    </w:p>
    <w:p w14:paraId="3BDFC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risks </w:t>
      </w:r>
    </w:p>
    <w:p w14:paraId="5F48C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challenges </w:t>
      </w:r>
    </w:p>
    <w:p w14:paraId="375AF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consequences </w:t>
      </w:r>
    </w:p>
    <w:p w14:paraId="7F8DA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the outcome </w:t>
      </w:r>
    </w:p>
    <w:p w14:paraId="56377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the future </w:t>
      </w:r>
    </w:p>
    <w:p w14:paraId="28BA4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someone’s reaction </w:t>
      </w:r>
    </w:p>
    <w:p w14:paraId="47C8C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questions </w:t>
      </w:r>
    </w:p>
    <w:p w14:paraId="1EFD7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problems </w:t>
      </w:r>
    </w:p>
    <w:p w14:paraId="53FBD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delays </w:t>
      </w:r>
    </w:p>
    <w:p w14:paraId="24EB5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changes in the market </w:t>
      </w:r>
    </w:p>
    <w:p w14:paraId="3E5A6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customer needs </w:t>
      </w:r>
    </w:p>
    <w:p w14:paraId="79913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demand for products </w:t>
      </w:r>
    </w:p>
    <w:p w14:paraId="0629F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potential problems </w:t>
      </w:r>
    </w:p>
    <w:p w14:paraId="59C45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possible difficulties </w:t>
      </w:r>
    </w:p>
    <w:p w14:paraId="6A535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anticipated </w:t>
      </w:r>
    </w:p>
    <w:p w14:paraId="66060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anticipated </w:t>
      </w:r>
    </w:p>
    <w:p w14:paraId="62517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widely anticipated </w:t>
      </w:r>
    </w:p>
    <w:p w14:paraId="0F942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reasonably anticipate </w:t>
      </w:r>
    </w:p>
    <w:p w14:paraId="7D046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successfully anticipate </w:t>
      </w:r>
    </w:p>
    <w:p w14:paraId="5C973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3ABC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expect (v) </w:t>
      </w:r>
    </w:p>
    <w:p w14:paraId="148D8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predict (v) </w:t>
      </w:r>
    </w:p>
    <w:p w14:paraId="11C08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foresee (v) </w:t>
      </w:r>
    </w:p>
    <w:p w14:paraId="716DC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forecast (v) </w:t>
      </w:r>
    </w:p>
    <w:p w14:paraId="74A24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(v) </w:t>
      </w:r>
    </w:p>
    <w:p w14:paraId="27942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look forward to (v) </w:t>
      </w:r>
    </w:p>
    <w:p w14:paraId="3CCFA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expect </w:t>
      </w:r>
    </w:p>
    <w:p w14:paraId="07E25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predict </w:t>
      </w:r>
    </w:p>
    <w:p w14:paraId="171BA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foresee </w:t>
      </w:r>
    </w:p>
    <w:p w14:paraId="1B4DF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expect </w:t>
      </w:r>
    </w:p>
    <w:p w14:paraId="2F4FD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envisage </w:t>
      </w:r>
    </w:p>
    <w:p w14:paraId="66B4C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await </w:t>
      </w:r>
    </w:p>
    <w:p w14:paraId="1564B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forecast </w:t>
      </w:r>
    </w:p>
    <w:p w14:paraId="40380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project </w:t>
      </w:r>
    </w:p>
    <w:p w14:paraId="719F6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prepare for </w:t>
      </w:r>
    </w:p>
    <w:p w14:paraId="7D02B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look forward to )</w:t>
      </w:r>
    </w:p>
    <w:p w14:paraId="3ED2A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3FC0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disappoint (v) </w:t>
      </w:r>
    </w:p>
    <w:p w14:paraId="788A3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frustrate (v) </w:t>
      </w:r>
    </w:p>
    <w:p w14:paraId="6F932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(v) </w:t>
      </w:r>
    </w:p>
    <w:p w14:paraId="219F3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(v) </w:t>
      </w:r>
    </w:p>
    <w:p w14:paraId="4E9DC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doubt </w:t>
      </w:r>
    </w:p>
    <w:p w14:paraId="5AF1D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</w:t>
      </w:r>
    </w:p>
    <w:p w14:paraId="2E9DD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20D6D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overlook </w:t>
      </w:r>
    </w:p>
    <w:p w14:paraId="5AC4F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surprised by </w:t>
      </w:r>
    </w:p>
    <w:p w14:paraId="0F8A8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unprepared for </w:t>
      </w:r>
    </w:p>
    <w:p w14:paraId="6DD77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FD51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anticipative (adj) </w:t>
      </w:r>
    </w:p>
    <w:p w14:paraId="3422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anticipatorily (adv) </w:t>
      </w:r>
    </w:p>
    <w:p w14:paraId="1ACAC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unanticipated (adj) </w:t>
      </w:r>
    </w:p>
    <w:p w14:paraId="6AF44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 (verb) </w:t>
      </w:r>
    </w:p>
    <w:p w14:paraId="437BF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anticipation (noun) </w:t>
      </w:r>
    </w:p>
    <w:p w14:paraId="71E9F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anticipated (adjective / V3) </w:t>
      </w:r>
    </w:p>
    <w:p w14:paraId="35783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anticipatory (adjective) </w:t>
      </w:r>
    </w:p>
    <w:p w14:paraId="38B42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anticipatively (adv) )</w:t>
      </w:r>
    </w:p>
    <w:p w14:paraId="4FCB2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E9CB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Apparent</w:t>
      </w:r>
    </w:p>
    <w:p w14:paraId="0FF2A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65FC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Rõ ràng, hiển nhiên</w:t>
      </w:r>
    </w:p>
    <w:p w14:paraId="41B56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Có vẻ, nhìn bề ngoài</w:t>
      </w:r>
    </w:p>
    <w:p w14:paraId="19F6E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Dễ nhận thấy, dễ quan sát</w:t>
      </w:r>
    </w:p>
    <w:p w14:paraId="4EED7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(adj) Có vẻ đúng nhưng chưa chắc là sự thật</w:t>
      </w:r>
    </w:p>
    <w:p w14:paraId="0FC73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140B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problem is apparent from the data.</w:t>
      </w:r>
    </w:p>
    <w:p w14:paraId="20BC3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excitement was apparent to everyone.</w:t>
      </w:r>
    </w:p>
    <w:p w14:paraId="6D4E4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It soon became apparent that the plan would not work.</w:t>
      </w:r>
    </w:p>
    <w:p w14:paraId="6994C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is no apparent reason for the delay.</w:t>
      </w:r>
    </w:p>
    <w:p w14:paraId="2E77F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apparent simplicity of the task was misleading.</w:t>
      </w:r>
    </w:p>
    <w:p w14:paraId="7154D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damage was apparent after the storm.</w:t>
      </w:r>
    </w:p>
    <w:p w14:paraId="073CD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apparent confidence hid his nervousness.</w:t>
      </w:r>
    </w:p>
    <w:p w14:paraId="6A89E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C69B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it is apparent that + clause </w:t>
      </w:r>
    </w:p>
    <w:p w14:paraId="084E2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it becomes apparent that + clause </w:t>
      </w:r>
    </w:p>
    <w:p w14:paraId="57CBD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apparent to sb </w:t>
      </w:r>
    </w:p>
    <w:p w14:paraId="1DF3A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apparent from sth </w:t>
      </w:r>
    </w:p>
    <w:p w14:paraId="7E8DE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 no apparent reason </w:t>
      </w:r>
    </w:p>
    <w:p w14:paraId="4C1C7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apparent + noun </w:t>
      </w:r>
    </w:p>
    <w:p w14:paraId="3B83A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383D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difference </w:t>
      </w:r>
    </w:p>
    <w:p w14:paraId="78553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contradiction </w:t>
      </w:r>
    </w:p>
    <w:p w14:paraId="58A3D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cause </w:t>
      </w:r>
    </w:p>
    <w:p w14:paraId="74419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benefit </w:t>
      </w:r>
    </w:p>
    <w:p w14:paraId="70380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risk </w:t>
      </w:r>
    </w:p>
    <w:p w14:paraId="65665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reason </w:t>
      </w:r>
    </w:p>
    <w:p w14:paraId="03323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lack of evidence </w:t>
      </w:r>
    </w:p>
    <w:p w14:paraId="77913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lack of interest </w:t>
      </w:r>
    </w:p>
    <w:p w14:paraId="18F74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change </w:t>
      </w:r>
    </w:p>
    <w:p w14:paraId="15A51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damage </w:t>
      </w:r>
    </w:p>
    <w:p w14:paraId="767C7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success </w:t>
      </w:r>
    </w:p>
    <w:p w14:paraId="14A5C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failure </w:t>
      </w:r>
    </w:p>
    <w:p w14:paraId="0B456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simplicity </w:t>
      </w:r>
    </w:p>
    <w:p w14:paraId="379F8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become apparent </w:t>
      </w:r>
    </w:p>
    <w:p w14:paraId="2F42C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sth apparent </w:t>
      </w:r>
    </w:p>
    <w:p w14:paraId="49863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immediately apparent </w:t>
      </w:r>
    </w:p>
    <w:p w14:paraId="2206D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readily apparent </w:t>
      </w:r>
    </w:p>
    <w:p w14:paraId="46083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 immediately apparent </w:t>
      </w:r>
    </w:p>
    <w:p w14:paraId="67672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clearly apparent </w:t>
      </w:r>
    </w:p>
    <w:p w14:paraId="541CA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plainly apparent </w:t>
      </w:r>
    </w:p>
    <w:p w14:paraId="2B656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increasingly apparent </w:t>
      </w:r>
    </w:p>
    <w:p w14:paraId="42035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become increasingly apparent </w:t>
      </w:r>
    </w:p>
    <w:p w14:paraId="4897F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apparent </w:t>
      </w:r>
    </w:p>
    <w:p w14:paraId="411FE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become less apparent </w:t>
      </w:r>
    </w:p>
    <w:p w14:paraId="333CB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advantage </w:t>
      </w:r>
    </w:p>
    <w:p w14:paraId="59E29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disadvantage </w:t>
      </w:r>
    </w:p>
    <w:p w14:paraId="54F96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improvement </w:t>
      </w:r>
    </w:p>
    <w:p w14:paraId="6A177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decline </w:t>
      </w:r>
    </w:p>
    <w:p w14:paraId="3F1FE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pattern </w:t>
      </w:r>
    </w:p>
    <w:p w14:paraId="75A9A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relationship </w:t>
      </w:r>
    </w:p>
    <w:p w14:paraId="377B3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intention </w:t>
      </w:r>
    </w:p>
    <w:p w14:paraId="1A899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conflict </w:t>
      </w:r>
    </w:p>
    <w:p w14:paraId="1360B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agreement </w:t>
      </w:r>
    </w:p>
    <w:p w14:paraId="103B2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stability </w:t>
      </w:r>
    </w:p>
    <w:p w14:paraId="5A98B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truth </w:t>
      </w:r>
    </w:p>
    <w:p w14:paraId="04698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certainty </w:t>
      </w:r>
    </w:p>
    <w:p w14:paraId="0A91E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discrepancy </w:t>
      </w:r>
    </w:p>
    <w:p w14:paraId="47EC9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connection </w:t>
      </w:r>
    </w:p>
    <w:p w14:paraId="0DB97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E473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obvious </w:t>
      </w:r>
    </w:p>
    <w:p w14:paraId="7E36C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clear </w:t>
      </w:r>
    </w:p>
    <w:p w14:paraId="4394E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evident </w:t>
      </w:r>
    </w:p>
    <w:p w14:paraId="68CB4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visible </w:t>
      </w:r>
    </w:p>
    <w:p w14:paraId="5FC4E4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noticeable </w:t>
      </w:r>
    </w:p>
    <w:p w14:paraId="6999A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manifest </w:t>
      </w:r>
    </w:p>
    <w:p w14:paraId="119F9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observable </w:t>
      </w:r>
    </w:p>
    <w:p w14:paraId="0E4F0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seeming </w:t>
      </w:r>
    </w:p>
    <w:p w14:paraId="6BC35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ostensible </w:t>
      </w:r>
    </w:p>
    <w:p w14:paraId="415EE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0D2B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hidden </w:t>
      </w:r>
    </w:p>
    <w:p w14:paraId="38507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unclear </w:t>
      </w:r>
    </w:p>
    <w:p w14:paraId="09358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vague </w:t>
      </w:r>
    </w:p>
    <w:p w14:paraId="15E7B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obscure </w:t>
      </w:r>
    </w:p>
    <w:p w14:paraId="519BB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invisible </w:t>
      </w:r>
    </w:p>
    <w:p w14:paraId="2E11D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unnoticeable </w:t>
      </w:r>
    </w:p>
    <w:p w14:paraId="5765D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concealed </w:t>
      </w:r>
    </w:p>
    <w:p w14:paraId="094E6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unobvious </w:t>
      </w:r>
    </w:p>
    <w:p w14:paraId="613C1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A92F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 (adj) </w:t>
      </w:r>
    </w:p>
    <w:p w14:paraId="73610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apparently (adv) </w:t>
      </w:r>
    </w:p>
    <w:p w14:paraId="78D51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appear (v) </w:t>
      </w:r>
    </w:p>
    <w:p w14:paraId="17A96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appearance (n) </w:t>
      </w:r>
    </w:p>
    <w:p w14:paraId="06E0C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appearing (adj) </w:t>
      </w:r>
    </w:p>
    <w:p w14:paraId="22F75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06BE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Append</w:t>
      </w:r>
    </w:p>
    <w:p w14:paraId="58EA0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CE54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Thêm vào, nối thêm</w:t>
      </w:r>
    </w:p>
    <w:p w14:paraId="11B1F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Gắn kèm</w:t>
      </w:r>
    </w:p>
    <w:p w14:paraId="15996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Bổ sung thông tin vào cuối văn bản hoặc tệp</w:t>
      </w:r>
    </w:p>
    <w:p w14:paraId="7A6E4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Nối một phần tử vào một danh sách hoặc chuỗi dữ liệu</w:t>
      </w:r>
    </w:p>
    <w:p w14:paraId="7A584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(v) Đính kèm tài liệu để cung cấp thêm thông tin</w:t>
      </w:r>
    </w:p>
    <w:p w14:paraId="3ED62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6. (v) Thêm dữ liệu mới vào sau dữ liệu đã có</w:t>
      </w:r>
    </w:p>
    <w:p w14:paraId="356A3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7. (v) Bổ sung phần phụ lục hoặc phần giải thích cho văn bản chính</w:t>
      </w:r>
    </w:p>
    <w:p w14:paraId="3D496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8. (v) Nối thêm ký tự, chuỗi hoặc phần tử trong lập trình</w:t>
      </w:r>
    </w:p>
    <w:p w14:paraId="7203D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37E3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append your signature to the document.</w:t>
      </w:r>
    </w:p>
    <w:p w14:paraId="712F6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appends a list of references.</w:t>
      </w:r>
    </w:p>
    <w:p w14:paraId="5B126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Append the receipt to your application.</w:t>
      </w:r>
    </w:p>
    <w:p w14:paraId="3DEDC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 appended several tables to the report.</w:t>
      </w:r>
    </w:p>
    <w:p w14:paraId="484FF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short explanation was appended to the email.</w:t>
      </w:r>
    </w:p>
    <w:p w14:paraId="79D07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appended a glossary to the end of the book.</w:t>
      </w:r>
    </w:p>
    <w:p w14:paraId="33C95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append the new data to the existing file.</w:t>
      </w:r>
    </w:p>
    <w:p w14:paraId="3C06A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 appended evidence to support the conclusion.</w:t>
      </w:r>
    </w:p>
    <w:p w14:paraId="47893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An additional note was appended to the contract.</w:t>
      </w:r>
    </w:p>
    <w:p w14:paraId="4025A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program appends each new record to the database.</w:t>
      </w:r>
    </w:p>
    <w:p w14:paraId="69129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document was appended with a complete list of sources.</w:t>
      </w:r>
    </w:p>
    <w:p w14:paraId="0F3FA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editor appended a detailed index to the book.</w:t>
      </w:r>
    </w:p>
    <w:p w14:paraId="41256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 appended the questionnaire to the research paper.</w:t>
      </w:r>
    </w:p>
    <w:p w14:paraId="03DC0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administrator appended a notice to the official announcement.</w:t>
      </w:r>
    </w:p>
    <w:p w14:paraId="1A658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application appends new entries to the log file.</w:t>
      </w:r>
    </w:p>
    <w:p w14:paraId="6EDFF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function appends an item to the end of the array.</w:t>
      </w:r>
    </w:p>
    <w:p w14:paraId="0893A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system appends a timestamp to every record.</w:t>
      </w:r>
    </w:p>
    <w:p w14:paraId="0D0E9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email was appended with the required documents.</w:t>
      </w:r>
    </w:p>
    <w:p w14:paraId="3FF40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final chapter was appended to the revised edition.</w:t>
      </w:r>
    </w:p>
    <w:p w14:paraId="12A86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 appended raw data for verification.</w:t>
      </w:r>
    </w:p>
    <w:p w14:paraId="67872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appended a clarification to the original contract.</w:t>
      </w:r>
    </w:p>
    <w:p w14:paraId="75CD2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4B1A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to sth </w:t>
      </w:r>
    </w:p>
    <w:p w14:paraId="09E7B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with sth </w:t>
      </w:r>
    </w:p>
    <w:p w14:paraId="431D3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appended to sth </w:t>
      </w:r>
    </w:p>
    <w:p w14:paraId="567D5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at the end of sth </w:t>
      </w:r>
    </w:p>
    <w:p w14:paraId="50C2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to the end of sth </w:t>
      </w:r>
    </w:p>
    <w:p w14:paraId="2ABA6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new item to a list </w:t>
      </w:r>
    </w:p>
    <w:p w14:paraId="3A4EB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data to a database </w:t>
      </w:r>
    </w:p>
    <w:p w14:paraId="729EF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document to an email </w:t>
      </w:r>
    </w:p>
    <w:p w14:paraId="3A83C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section to a report </w:t>
      </w:r>
    </w:p>
    <w:p w14:paraId="2F865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sth is appended to sth </w:t>
      </w:r>
    </w:p>
    <w:p w14:paraId="7E0E3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after sth </w:t>
      </w:r>
    </w:p>
    <w:p w14:paraId="64344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before saving </w:t>
      </w:r>
    </w:p>
    <w:p w14:paraId="63060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without overwriting sth </w:t>
      </w:r>
    </w:p>
    <w:p w14:paraId="0A11A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sth to the existing data </w:t>
      </w:r>
    </w:p>
    <w:p w14:paraId="32131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one list to another </w:t>
      </w:r>
    </w:p>
    <w:p w14:paraId="63F80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value to an array </w:t>
      </w:r>
    </w:p>
    <w:p w14:paraId="68D2B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character to a string </w:t>
      </w:r>
    </w:p>
    <w:p w14:paraId="477F3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row to a table </w:t>
      </w:r>
    </w:p>
    <w:p w14:paraId="13C3D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record to a file </w:t>
      </w:r>
    </w:p>
    <w:p w14:paraId="5838C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attachment to an email </w:t>
      </w:r>
    </w:p>
    <w:p w14:paraId="3F5B9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8BD7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note </w:t>
      </w:r>
    </w:p>
    <w:p w14:paraId="335F7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file </w:t>
      </w:r>
    </w:p>
    <w:p w14:paraId="4A95A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list </w:t>
      </w:r>
    </w:p>
    <w:p w14:paraId="0ACFF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paragraph </w:t>
      </w:r>
    </w:p>
    <w:p w14:paraId="3EA38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signature </w:t>
      </w:r>
    </w:p>
    <w:p w14:paraId="1F6DA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reference </w:t>
      </w:r>
    </w:p>
    <w:p w14:paraId="1B4A1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appendix </w:t>
      </w:r>
    </w:p>
    <w:p w14:paraId="64F2E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comment </w:t>
      </w:r>
    </w:p>
    <w:p w14:paraId="37418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table </w:t>
      </w:r>
    </w:p>
    <w:p w14:paraId="7B643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additional information </w:t>
      </w:r>
    </w:p>
    <w:p w14:paraId="5400A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supporting documents </w:t>
      </w:r>
    </w:p>
    <w:p w14:paraId="17707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closing section </w:t>
      </w:r>
    </w:p>
    <w:p w14:paraId="4C37B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data to a file </w:t>
      </w:r>
    </w:p>
    <w:p w14:paraId="6E74D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text to a document </w:t>
      </w:r>
    </w:p>
    <w:p w14:paraId="3EEE6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heading </w:t>
      </w:r>
    </w:p>
    <w:p w14:paraId="618CF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footnote </w:t>
      </w:r>
    </w:p>
    <w:p w14:paraId="772E9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bibliography </w:t>
      </w:r>
    </w:p>
    <w:p w14:paraId="3641A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bibliography to a paper </w:t>
      </w:r>
    </w:p>
    <w:p w14:paraId="1E6DE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certificate </w:t>
      </w:r>
    </w:p>
    <w:p w14:paraId="3CFDC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form </w:t>
      </w:r>
    </w:p>
    <w:p w14:paraId="48F3E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schedule </w:t>
      </w:r>
    </w:p>
    <w:p w14:paraId="0088D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summary </w:t>
      </w:r>
    </w:p>
    <w:p w14:paraId="2CC85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supplement </w:t>
      </w:r>
    </w:p>
    <w:p w14:paraId="34A48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new entry </w:t>
      </w:r>
    </w:p>
    <w:p w14:paraId="78722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records to a database </w:t>
      </w:r>
    </w:p>
    <w:p w14:paraId="4ADEA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content to a webpage </w:t>
      </w:r>
    </w:p>
    <w:p w14:paraId="5C265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string </w:t>
      </w:r>
    </w:p>
    <w:p w14:paraId="50207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element </w:t>
      </w:r>
    </w:p>
    <w:p w14:paraId="4FF4D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sequentially </w:t>
      </w:r>
    </w:p>
    <w:p w14:paraId="46960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automatically </w:t>
      </w:r>
    </w:p>
    <w:p w14:paraId="4F46D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manually </w:t>
      </w:r>
    </w:p>
    <w:p w14:paraId="4B7C1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permanently </w:t>
      </w:r>
    </w:p>
    <w:p w14:paraId="40D0F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at the bottom </w:t>
      </w:r>
    </w:p>
    <w:p w14:paraId="265C2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in chronological order </w:t>
      </w:r>
    </w:p>
    <w:p w14:paraId="07FA7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legal notice </w:t>
      </w:r>
    </w:p>
    <w:p w14:paraId="3790E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disclaimer </w:t>
      </w:r>
    </w:p>
    <w:p w14:paraId="50423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cover letter </w:t>
      </w:r>
    </w:p>
    <w:p w14:paraId="10BA4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data table </w:t>
      </w:r>
    </w:p>
    <w:p w14:paraId="1E01A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explanatory note </w:t>
      </w:r>
    </w:p>
    <w:p w14:paraId="11EEE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detailed description </w:t>
      </w:r>
    </w:p>
    <w:p w14:paraId="075F2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list of sources </w:t>
      </w:r>
    </w:p>
    <w:p w14:paraId="5291A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list of changes </w:t>
      </w:r>
    </w:p>
    <w:p w14:paraId="0DFE4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conclusion </w:t>
      </w:r>
    </w:p>
    <w:p w14:paraId="37516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correction </w:t>
      </w:r>
    </w:p>
    <w:p w14:paraId="3B1BA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revision </w:t>
      </w:r>
    </w:p>
    <w:p w14:paraId="61C28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new version </w:t>
      </w:r>
    </w:p>
    <w:p w14:paraId="35664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log entry </w:t>
      </w:r>
    </w:p>
    <w:p w14:paraId="45198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timestamp </w:t>
      </w:r>
    </w:p>
    <w:p w14:paraId="329D7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row to a table </w:t>
      </w:r>
    </w:p>
    <w:p w14:paraId="12470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column to a table </w:t>
      </w:r>
    </w:p>
    <w:p w14:paraId="3BE79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item to an array </w:t>
      </w:r>
    </w:p>
    <w:p w14:paraId="2E3D6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an object to a list </w:t>
      </w:r>
    </w:p>
    <w:p w14:paraId="73604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value to a sequence </w:t>
      </w:r>
    </w:p>
    <w:p w14:paraId="47E48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character to a string </w:t>
      </w:r>
    </w:p>
    <w:p w14:paraId="3DBAB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output to a file </w:t>
      </w:r>
    </w:p>
    <w:p w14:paraId="53E84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data without overwriting </w:t>
      </w:r>
    </w:p>
    <w:p w14:paraId="66B0F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data incrementally </w:t>
      </w:r>
    </w:p>
    <w:p w14:paraId="0C823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data in batches </w:t>
      </w:r>
    </w:p>
    <w:p w14:paraId="74D21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to an existing file </w:t>
      </w:r>
    </w:p>
    <w:p w14:paraId="2E3EF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to the end of a list </w:t>
      </w:r>
    </w:p>
    <w:p w14:paraId="0B0A0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in plain text </w:t>
      </w:r>
    </w:p>
    <w:p w14:paraId="39BAB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in binary format </w:t>
      </w:r>
    </w:p>
    <w:p w14:paraId="7C0DC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new line </w:t>
      </w:r>
    </w:p>
    <w:p w14:paraId="695D9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separator </w:t>
      </w:r>
    </w:p>
    <w:p w14:paraId="3E6D0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a delimiter </w:t>
      </w:r>
    </w:p>
    <w:p w14:paraId="0255F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FA53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 </w:t>
      </w:r>
    </w:p>
    <w:p w14:paraId="78070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</w:t>
      </w:r>
    </w:p>
    <w:p w14:paraId="02598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join </w:t>
      </w:r>
    </w:p>
    <w:p w14:paraId="2F402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include </w:t>
      </w:r>
    </w:p>
    <w:p w14:paraId="43659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supplement </w:t>
      </w:r>
    </w:p>
    <w:p w14:paraId="50D90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 on </w:t>
      </w:r>
    </w:p>
    <w:p w14:paraId="6B888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extend </w:t>
      </w:r>
    </w:p>
    <w:p w14:paraId="4AD5A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 to </w:t>
      </w:r>
    </w:p>
    <w:p w14:paraId="3285F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annex </w:t>
      </w:r>
    </w:p>
    <w:p w14:paraId="3D719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incorporate </w:t>
      </w:r>
    </w:p>
    <w:p w14:paraId="48FD3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concatenate </w:t>
      </w:r>
    </w:p>
    <w:p w14:paraId="6BABF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prefix </w:t>
      </w:r>
    </w:p>
    <w:p w14:paraId="436EE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affix </w:t>
      </w:r>
    </w:p>
    <w:p w14:paraId="39EE1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annex </w:t>
      </w:r>
    </w:p>
    <w:p w14:paraId="185A0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adjoin </w:t>
      </w:r>
    </w:p>
    <w:p w14:paraId="648EB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conjoin </w:t>
      </w:r>
    </w:p>
    <w:p w14:paraId="3DF93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augment </w:t>
      </w:r>
    </w:p>
    <w:p w14:paraId="004DB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supplement </w:t>
      </w:r>
    </w:p>
    <w:p w14:paraId="19700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additionally include </w:t>
      </w:r>
    </w:p>
    <w:p w14:paraId="0FD30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insert after </w:t>
      </w:r>
    </w:p>
    <w:p w14:paraId="5D37E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queue </w:t>
      </w:r>
    </w:p>
    <w:p w14:paraId="03F85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DD6C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remove </w:t>
      </w:r>
    </w:p>
    <w:p w14:paraId="0031C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detach </w:t>
      </w:r>
    </w:p>
    <w:p w14:paraId="2EBEF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exclude </w:t>
      </w:r>
    </w:p>
    <w:p w14:paraId="71583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omit </w:t>
      </w:r>
    </w:p>
    <w:p w14:paraId="6DA7C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delete </w:t>
      </w:r>
    </w:p>
    <w:p w14:paraId="3C94D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erase </w:t>
      </w:r>
    </w:p>
    <w:p w14:paraId="42D84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subtract </w:t>
      </w:r>
    </w:p>
    <w:p w14:paraId="1EAD6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truncate </w:t>
      </w:r>
    </w:p>
    <w:p w14:paraId="31F38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cut off </w:t>
      </w:r>
    </w:p>
    <w:p w14:paraId="14A69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568C3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overwrite </w:t>
      </w:r>
    </w:p>
    <w:p w14:paraId="1AE1E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replace </w:t>
      </w:r>
    </w:p>
    <w:p w14:paraId="0B16B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unappend </w:t>
      </w:r>
    </w:p>
    <w:p w14:paraId="089FE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pop </w:t>
      </w:r>
    </w:p>
    <w:p w14:paraId="29E56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dequeue </w:t>
      </w:r>
    </w:p>
    <w:p w14:paraId="29FFA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A86B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(v) </w:t>
      </w:r>
    </w:p>
    <w:p w14:paraId="1B863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appendix (n) </w:t>
      </w:r>
    </w:p>
    <w:p w14:paraId="05ADE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appended (adj) </w:t>
      </w:r>
    </w:p>
    <w:p w14:paraId="55067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appendable (adj) </w:t>
      </w:r>
    </w:p>
    <w:p w14:paraId="7EAB3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appending (v) </w:t>
      </w:r>
    </w:p>
    <w:p w14:paraId="6777C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append-only (adj) </w:t>
      </w:r>
    </w:p>
    <w:p w14:paraId="74294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appendicular (adj) </w:t>
      </w:r>
    </w:p>
    <w:p w14:paraId="134B1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 (n) </w:t>
      </w:r>
    </w:p>
    <w:p w14:paraId="47954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appendage (n) </w:t>
      </w:r>
    </w:p>
    <w:p w14:paraId="1CBAB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appendable (adj) </w:t>
      </w:r>
    </w:p>
    <w:p w14:paraId="06DD4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append-only (adj) </w:t>
      </w:r>
    </w:p>
    <w:p w14:paraId="4BC64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appended (v3/adj) </w:t>
      </w:r>
    </w:p>
    <w:p w14:paraId="5339C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appendent (adj) </w:t>
      </w:r>
    </w:p>
    <w:p w14:paraId="5F09D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445C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Appreciate</w:t>
      </w:r>
    </w:p>
    <w:p w14:paraId="7E361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A067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Đánh giá cao</w:t>
      </w:r>
    </w:p>
    <w:p w14:paraId="4B3D9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Cảm kích, biết ơn</w:t>
      </w:r>
    </w:p>
    <w:p w14:paraId="47D82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Tăng giá trị</w:t>
      </w:r>
    </w:p>
    <w:p w14:paraId="0416A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Hiểu rõ giá trị hoặc tầm quan trọng của điều gì</w:t>
      </w:r>
    </w:p>
    <w:p w14:paraId="1B48E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(v) Nhận thức đầy đủ một tình huống</w:t>
      </w:r>
    </w:p>
    <w:p w14:paraId="4632B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0FFF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appreciate your help.</w:t>
      </w:r>
    </w:p>
    <w:p w14:paraId="2770B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appreciate the effort you made.</w:t>
      </w:r>
    </w:p>
    <w:p w14:paraId="30880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value of the property appreciated over time.</w:t>
      </w:r>
    </w:p>
    <w:p w14:paraId="29DDE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would appreciate your advice.</w:t>
      </w:r>
    </w:p>
    <w:p w14:paraId="714ED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appreciates the beauty of nature.</w:t>
      </w:r>
    </w:p>
    <w:p w14:paraId="64B26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Customers appreciate good service.</w:t>
      </w:r>
    </w:p>
    <w:p w14:paraId="62E0B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Only later did he appreciate the seriousness of the problem.</w:t>
      </w:r>
    </w:p>
    <w:p w14:paraId="2D132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appreciate how difficult the task was.</w:t>
      </w:r>
    </w:p>
    <w:p w14:paraId="5B4D2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painting has appreciated considerably in value.</w:t>
      </w:r>
    </w:p>
    <w:p w14:paraId="3BE31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would appreciate it if you replied soon.</w:t>
      </w:r>
    </w:p>
    <w:p w14:paraId="66EEA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learning to appreciate different cultures.</w:t>
      </w:r>
    </w:p>
    <w:p w14:paraId="51A56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7905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sth </w:t>
      </w:r>
    </w:p>
    <w:p w14:paraId="3ACD1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sb for sth </w:t>
      </w:r>
    </w:p>
    <w:p w14:paraId="32777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in value </w:t>
      </w:r>
    </w:p>
    <w:p w14:paraId="6DCF9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what + clause </w:t>
      </w:r>
    </w:p>
    <w:p w14:paraId="586F8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how + clause </w:t>
      </w:r>
    </w:p>
    <w:p w14:paraId="00DC6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it if + clause </w:t>
      </w:r>
    </w:p>
    <w:p w14:paraId="2AAA4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significance of sth </w:t>
      </w:r>
    </w:p>
    <w:p w14:paraId="4C3B1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seriousness of sth </w:t>
      </w:r>
    </w:p>
    <w:p w14:paraId="112B4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sth fully </w:t>
      </w:r>
    </w:p>
    <w:p w14:paraId="07B22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BF8D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effort </w:t>
      </w:r>
    </w:p>
    <w:p w14:paraId="27BF6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someone's help </w:t>
      </w:r>
    </w:p>
    <w:p w14:paraId="647D9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opportunity </w:t>
      </w:r>
    </w:p>
    <w:p w14:paraId="04783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support </w:t>
      </w:r>
    </w:p>
    <w:p w14:paraId="6A002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importance of sth </w:t>
      </w:r>
    </w:p>
    <w:p w14:paraId="40BA1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value of sth </w:t>
      </w:r>
    </w:p>
    <w:p w14:paraId="21AD6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contribution </w:t>
      </w:r>
    </w:p>
    <w:p w14:paraId="64251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kindness </w:t>
      </w:r>
    </w:p>
    <w:p w14:paraId="1D600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invitation </w:t>
      </w:r>
    </w:p>
    <w:p w14:paraId="22EEA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opportunity to do sth </w:t>
      </w:r>
    </w:p>
    <w:p w14:paraId="40185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greatly appreciate </w:t>
      </w:r>
    </w:p>
    <w:p w14:paraId="0ED50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deeply appreciate </w:t>
      </w:r>
    </w:p>
    <w:p w14:paraId="6B764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appreciate </w:t>
      </w:r>
    </w:p>
    <w:p w14:paraId="2BF25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come to appreciate sth </w:t>
      </w:r>
    </w:p>
    <w:p w14:paraId="5A53D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appreciate </w:t>
      </w:r>
    </w:p>
    <w:p w14:paraId="4B6C1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sincerely appreciate </w:t>
      </w:r>
    </w:p>
    <w:p w14:paraId="205A2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gesture </w:t>
      </w:r>
    </w:p>
    <w:p w14:paraId="4B188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difference </w:t>
      </w:r>
    </w:p>
    <w:p w14:paraId="147D3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significance </w:t>
      </w:r>
    </w:p>
    <w:p w14:paraId="74139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complexity </w:t>
      </w:r>
    </w:p>
    <w:p w14:paraId="0271D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beauty </w:t>
      </w:r>
    </w:p>
    <w:p w14:paraId="081C3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increase in value </w:t>
      </w:r>
    </w:p>
    <w:p w14:paraId="35AD7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an asset </w:t>
      </w:r>
    </w:p>
    <w:p w14:paraId="26D5F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rapidly </w:t>
      </w:r>
    </w:p>
    <w:p w14:paraId="19798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gradually </w:t>
      </w:r>
    </w:p>
    <w:p w14:paraId="5C8A9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significantly </w:t>
      </w:r>
    </w:p>
    <w:p w14:paraId="099E3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someone's patience </w:t>
      </w:r>
    </w:p>
    <w:p w14:paraId="62CAE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someone's honesty </w:t>
      </w:r>
    </w:p>
    <w:p w14:paraId="772BC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opportunity provided </w:t>
      </w:r>
    </w:p>
    <w:p w14:paraId="23C4A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need for change </w:t>
      </w:r>
    </w:p>
    <w:p w14:paraId="27D0B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potential benefits </w:t>
      </w:r>
    </w:p>
    <w:p w14:paraId="523AB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practical value </w:t>
      </w:r>
    </w:p>
    <w:p w14:paraId="1D452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cultural significance </w:t>
      </w:r>
    </w:p>
    <w:p w14:paraId="09E42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long-term effects </w:t>
      </w:r>
    </w:p>
    <w:p w14:paraId="10DCB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full impact </w:t>
      </w:r>
    </w:p>
    <w:p w14:paraId="7C8BD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the finer details </w:t>
      </w:r>
    </w:p>
    <w:p w14:paraId="5D459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BA09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value </w:t>
      </w:r>
    </w:p>
    <w:p w14:paraId="1F883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respect </w:t>
      </w:r>
    </w:p>
    <w:p w14:paraId="3E90C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admire </w:t>
      </w:r>
    </w:p>
    <w:p w14:paraId="59207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thank </w:t>
      </w:r>
    </w:p>
    <w:p w14:paraId="356AD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recognize </w:t>
      </w:r>
    </w:p>
    <w:p w14:paraId="355AD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acknowledge </w:t>
      </w:r>
    </w:p>
    <w:p w14:paraId="71AE7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understand </w:t>
      </w:r>
    </w:p>
    <w:p w14:paraId="4F742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enjoy </w:t>
      </w:r>
    </w:p>
    <w:p w14:paraId="4AD10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treasure </w:t>
      </w:r>
    </w:p>
    <w:p w14:paraId="2EDDC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value highly </w:t>
      </w:r>
    </w:p>
    <w:p w14:paraId="2F4E6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1D3D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dislike </w:t>
      </w:r>
    </w:p>
    <w:p w14:paraId="7E175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1FCBD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criticize </w:t>
      </w:r>
    </w:p>
    <w:p w14:paraId="36CCF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undervalue </w:t>
      </w:r>
    </w:p>
    <w:p w14:paraId="241EC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</w:t>
      </w:r>
    </w:p>
    <w:p w14:paraId="447F0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depreciate </w:t>
      </w:r>
    </w:p>
    <w:p w14:paraId="0F82B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disapprove </w:t>
      </w:r>
    </w:p>
    <w:p w14:paraId="2E787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misunderstand </w:t>
      </w:r>
    </w:p>
    <w:p w14:paraId="1D157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1193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appreciate (v) </w:t>
      </w:r>
    </w:p>
    <w:p w14:paraId="56B22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appreciation (n) </w:t>
      </w:r>
    </w:p>
    <w:p w14:paraId="54097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appreciative (adj) </w:t>
      </w:r>
    </w:p>
    <w:p w14:paraId="49A01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appreciably (adv) </w:t>
      </w:r>
    </w:p>
    <w:p w14:paraId="19D75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appreciation (n) </w:t>
      </w:r>
    </w:p>
    <w:p w14:paraId="4ADD8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2854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Approach</w:t>
      </w:r>
    </w:p>
    <w:p w14:paraId="75B3C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605B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Cách tiếp cận</w:t>
      </w:r>
    </w:p>
    <w:p w14:paraId="33AFC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Tiếp cận</w:t>
      </w:r>
    </w:p>
    <w:p w14:paraId="5D84F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3. (n) Sự lại gần, cách tiếp cận </w:t>
      </w:r>
    </w:p>
    <w:p w14:paraId="22EDB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Đến gần về thời gian hoặc khoảng cách</w:t>
      </w:r>
    </w:p>
    <w:p w14:paraId="3660B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5. (n) Lời đề nghị hoặc yêu cầu đưa ra với ai</w:t>
      </w:r>
    </w:p>
    <w:p w14:paraId="4B6A0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C970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approach is more effective.</w:t>
      </w:r>
    </w:p>
    <w:p w14:paraId="79440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dog approached slowly.</w:t>
      </w:r>
    </w:p>
    <w:p w14:paraId="311B4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a different approach to this problem.</w:t>
      </w:r>
    </w:p>
    <w:p w14:paraId="46E8B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train is approaching the station.</w:t>
      </w:r>
    </w:p>
    <w:p w14:paraId="06748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approached the manager politely.</w:t>
      </w:r>
    </w:p>
    <w:p w14:paraId="775EF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Winter is approaching quickly.</w:t>
      </w:r>
    </w:p>
    <w:p w14:paraId="335CF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deadline is approaching.</w:t>
      </w:r>
    </w:p>
    <w:p w14:paraId="05FCF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approached several investors.</w:t>
      </w:r>
    </w:p>
    <w:p w14:paraId="34377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took a cautious approach to the problem.</w:t>
      </w:r>
    </w:p>
    <w:p w14:paraId="32B9D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boat approached the shore.</w:t>
      </w:r>
    </w:p>
    <w:p w14:paraId="653F6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C36C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sth </w:t>
      </w:r>
    </w:p>
    <w:p w14:paraId="21DE9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to sth </w:t>
      </w:r>
    </w:p>
    <w:p w14:paraId="61EFD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approach to doing sth </w:t>
      </w:r>
    </w:p>
    <w:p w14:paraId="2AA8F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sb about sth </w:t>
      </w:r>
    </w:p>
    <w:p w14:paraId="452D5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situation </w:t>
      </w:r>
    </w:p>
    <w:p w14:paraId="00674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sb for sth </w:t>
      </w:r>
    </w:p>
    <w:p w14:paraId="0CBEB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sb with a proposal </w:t>
      </w:r>
    </w:p>
    <w:p w14:paraId="5CC97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deadline </w:t>
      </w:r>
    </w:p>
    <w:p w14:paraId="66F18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from the side </w:t>
      </w:r>
    </w:p>
    <w:p w14:paraId="3A5DA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approaching </w:t>
      </w:r>
    </w:p>
    <w:p w14:paraId="5BA3C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0490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to learning </w:t>
      </w:r>
    </w:p>
    <w:p w14:paraId="5A102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to problem-solving </w:t>
      </w:r>
    </w:p>
    <w:p w14:paraId="1F229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problem </w:t>
      </w:r>
    </w:p>
    <w:p w14:paraId="21251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issue </w:t>
      </w:r>
    </w:p>
    <w:p w14:paraId="53774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solution </w:t>
      </w:r>
    </w:p>
    <w:p w14:paraId="0E217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task </w:t>
      </w:r>
    </w:p>
    <w:p w14:paraId="1F0154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subject </w:t>
      </w:r>
    </w:p>
    <w:p w14:paraId="6E64B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practical approach </w:t>
      </w:r>
    </w:p>
    <w:p w14:paraId="262E9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systematic approach </w:t>
      </w:r>
    </w:p>
    <w:p w14:paraId="13B5F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practical approach to sth </w:t>
      </w:r>
    </w:p>
    <w:p w14:paraId="606A5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different approach </w:t>
      </w:r>
    </w:p>
    <w:p w14:paraId="62DA7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new approach </w:t>
      </w:r>
    </w:p>
    <w:p w14:paraId="4F82A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alternative approach </w:t>
      </w:r>
    </w:p>
    <w:p w14:paraId="0F9A4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adopt an approach </w:t>
      </w:r>
    </w:p>
    <w:p w14:paraId="1FE2E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an approach </w:t>
      </w:r>
    </w:p>
    <w:p w14:paraId="6292C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step-by-step approach </w:t>
      </w:r>
    </w:p>
    <w:p w14:paraId="5C910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cautious approach </w:t>
      </w:r>
    </w:p>
    <w:p w14:paraId="2995C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flexible approach </w:t>
      </w:r>
    </w:p>
    <w:p w14:paraId="0676A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balanced approach </w:t>
      </w:r>
    </w:p>
    <w:p w14:paraId="59680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collaborative approach </w:t>
      </w:r>
    </w:p>
    <w:p w14:paraId="40412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theoretical approach </w:t>
      </w:r>
    </w:p>
    <w:p w14:paraId="34E55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practical approach </w:t>
      </w:r>
    </w:p>
    <w:p w14:paraId="3B745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direct approach </w:t>
      </w:r>
    </w:p>
    <w:p w14:paraId="07C27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gradual approach </w:t>
      </w:r>
    </w:p>
    <w:p w14:paraId="14E65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deadline </w:t>
      </w:r>
    </w:p>
    <w:p w14:paraId="4F5EE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figure </w:t>
      </w:r>
    </w:p>
    <w:p w14:paraId="3DC1C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person </w:t>
      </w:r>
    </w:p>
    <w:p w14:paraId="6BD3E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cautiously </w:t>
      </w:r>
    </w:p>
    <w:p w14:paraId="7E273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directly </w:t>
      </w:r>
    </w:p>
    <w:p w14:paraId="5610F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gradually </w:t>
      </w:r>
    </w:p>
    <w:p w14:paraId="18D58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from behind </w:t>
      </w:r>
    </w:p>
    <w:p w14:paraId="14030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difficult question </w:t>
      </w:r>
    </w:p>
    <w:p w14:paraId="2BCD2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research problem </w:t>
      </w:r>
    </w:p>
    <w:p w14:paraId="27855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task systematically </w:t>
      </w:r>
    </w:p>
    <w:p w14:paraId="66ACE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issue cautiously </w:t>
      </w:r>
    </w:p>
    <w:p w14:paraId="3A454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subject objectively </w:t>
      </w:r>
    </w:p>
    <w:p w14:paraId="30566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deadline rapidly </w:t>
      </w:r>
    </w:p>
    <w:p w14:paraId="241C6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maximum value </w:t>
      </w:r>
    </w:p>
    <w:p w14:paraId="74808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the minimum value </w:t>
      </w:r>
    </w:p>
    <w:p w14:paraId="2E4D8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an agreement </w:t>
      </w:r>
    </w:p>
    <w:p w14:paraId="3BBAA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a compromise </w:t>
      </w:r>
    </w:p>
    <w:p w14:paraId="3D67C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7AD6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method </w:t>
      </w:r>
    </w:p>
    <w:p w14:paraId="4DC97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way </w:t>
      </w:r>
    </w:p>
    <w:p w14:paraId="1E5B0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technique </w:t>
      </w:r>
    </w:p>
    <w:p w14:paraId="01E7A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strategy </w:t>
      </w:r>
    </w:p>
    <w:p w14:paraId="7B2AD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procedure </w:t>
      </w:r>
    </w:p>
    <w:p w14:paraId="0F4BA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system </w:t>
      </w:r>
    </w:p>
    <w:p w14:paraId="1A936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perspective </w:t>
      </w:r>
    </w:p>
    <w:p w14:paraId="6FE5B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manner </w:t>
      </w:r>
    </w:p>
    <w:p w14:paraId="26C18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angle </w:t>
      </w:r>
    </w:p>
    <w:p w14:paraId="3AD19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</w:t>
      </w:r>
    </w:p>
    <w:p w14:paraId="3BF5E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2110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 </w:t>
      </w:r>
    </w:p>
    <w:p w14:paraId="5F61B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retreat </w:t>
      </w:r>
    </w:p>
    <w:p w14:paraId="05C36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</w:t>
      </w:r>
    </w:p>
    <w:p w14:paraId="3B00D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5878D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31E00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depart from </w:t>
      </w:r>
    </w:p>
    <w:p w14:paraId="4A4A1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distance oneself from </w:t>
      </w:r>
    </w:p>
    <w:p w14:paraId="5BE3F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EB52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(n,v) </w:t>
      </w:r>
    </w:p>
    <w:p w14:paraId="2C581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approachable (adj) </w:t>
      </w:r>
    </w:p>
    <w:p w14:paraId="5CC15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approaching (adj) </w:t>
      </w:r>
    </w:p>
    <w:p w14:paraId="270E5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approachability (n) </w:t>
      </w:r>
    </w:p>
    <w:p w14:paraId="42AAA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approached (adj) </w:t>
      </w:r>
    </w:p>
    <w:p w14:paraId="5520F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699C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Appropriate</w:t>
      </w:r>
    </w:p>
    <w:p w14:paraId="2CFAD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800A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Phù hợp</w:t>
      </w:r>
    </w:p>
    <w:p w14:paraId="3E1C3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Thích hợp, đúng lúc</w:t>
      </w:r>
    </w:p>
    <w:p w14:paraId="22DEE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Đúng mực trong một hoàn cảnh cụ thể</w:t>
      </w:r>
    </w:p>
    <w:p w14:paraId="4634E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(adj) Có liên quan và đáp ứng yêu cầu</w:t>
      </w:r>
    </w:p>
    <w:p w14:paraId="1B869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B7AE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is an appropriate response.</w:t>
      </w:r>
    </w:p>
    <w:p w14:paraId="70B46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dress is appropriate for the occasion.</w:t>
      </w:r>
    </w:p>
    <w:p w14:paraId="02E1F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Students should use appropriate language in formal writing.</w:t>
      </w:r>
    </w:p>
    <w:p w14:paraId="45F4B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treatment was appropriate for the patient.</w:t>
      </w:r>
    </w:p>
    <w:p w14:paraId="0FB37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must take appropriate action immediately.</w:t>
      </w:r>
    </w:p>
    <w:p w14:paraId="3D723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response was appropriate to the situation.</w:t>
      </w:r>
    </w:p>
    <w:p w14:paraId="7E94F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Wear appropriate clothing for the weather.</w:t>
      </w:r>
    </w:p>
    <w:p w14:paraId="38CFC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teacher chose an appropriate example.</w:t>
      </w:r>
    </w:p>
    <w:p w14:paraId="2C257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level is appropriate for beginners.</w:t>
      </w:r>
    </w:p>
    <w:p w14:paraId="20056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funds were used for an appropriate purpose.</w:t>
      </w:r>
    </w:p>
    <w:p w14:paraId="0CE99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An appropriate strategy is needed to solve the problem.</w:t>
      </w:r>
    </w:p>
    <w:p w14:paraId="4CAE2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explanation was appropriate for the audience.</w:t>
      </w:r>
    </w:p>
    <w:p w14:paraId="45B16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equipment is appropriate for outdoor use.</w:t>
      </w:r>
    </w:p>
    <w:p w14:paraId="02A38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It is not appropriate to discuss confidential information here.</w:t>
      </w:r>
    </w:p>
    <w:p w14:paraId="23328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D9A1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appropriate for sth </w:t>
      </w:r>
    </w:p>
    <w:p w14:paraId="3326C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appropriate to do sth </w:t>
      </w:r>
    </w:p>
    <w:p w14:paraId="760C7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 sth appropriate </w:t>
      </w:r>
    </w:p>
    <w:p w14:paraId="5550D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find sth appropriate </w:t>
      </w:r>
    </w:p>
    <w:p w14:paraId="3F2A7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appropriate in sth </w:t>
      </w:r>
    </w:p>
    <w:p w14:paraId="0B435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appropriate under the circumstances </w:t>
      </w:r>
    </w:p>
    <w:p w14:paraId="4F837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choose an appropriate option </w:t>
      </w:r>
    </w:p>
    <w:p w14:paraId="688C3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appropriate language </w:t>
      </w:r>
    </w:p>
    <w:p w14:paraId="401D8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behavior for the workplace </w:t>
      </w:r>
    </w:p>
    <w:p w14:paraId="2153D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response to a crisis </w:t>
      </w:r>
    </w:p>
    <w:p w14:paraId="2D7DC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level of detail </w:t>
      </w:r>
    </w:p>
    <w:p w14:paraId="2214F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use of technology </w:t>
      </w:r>
    </w:p>
    <w:p w14:paraId="6E42F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training </w:t>
      </w:r>
    </w:p>
    <w:p w14:paraId="19DE2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1C6D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action </w:t>
      </w:r>
    </w:p>
    <w:p w14:paraId="6B069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method </w:t>
      </w:r>
    </w:p>
    <w:p w14:paraId="7F043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measure </w:t>
      </w:r>
    </w:p>
    <w:p w14:paraId="0AA75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response </w:t>
      </w:r>
    </w:p>
    <w:p w14:paraId="77654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behavior </w:t>
      </w:r>
    </w:p>
    <w:p w14:paraId="11DDD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language </w:t>
      </w:r>
    </w:p>
    <w:p w14:paraId="0B99A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level </w:t>
      </w:r>
    </w:p>
    <w:p w14:paraId="3824E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solution </w:t>
      </w:r>
    </w:p>
    <w:p w14:paraId="36F5B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treatment </w:t>
      </w:r>
    </w:p>
    <w:p w14:paraId="37F3F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technology </w:t>
      </w:r>
    </w:p>
    <w:p w14:paraId="75B6B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time </w:t>
      </w:r>
    </w:p>
    <w:p w14:paraId="6C1D0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place </w:t>
      </w:r>
    </w:p>
    <w:p w14:paraId="507C2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socially appropriate </w:t>
      </w:r>
    </w:p>
    <w:p w14:paraId="48923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culturally appropriate </w:t>
      </w:r>
    </w:p>
    <w:p w14:paraId="1A98C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 appropriate </w:t>
      </w:r>
    </w:p>
    <w:p w14:paraId="1A2CD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deem appropriate </w:t>
      </w:r>
    </w:p>
    <w:p w14:paraId="5C9CD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entirely appropriate </w:t>
      </w:r>
    </w:p>
    <w:p w14:paraId="461E4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appropriate </w:t>
      </w:r>
    </w:p>
    <w:p w14:paraId="592B5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particularly appropriate </w:t>
      </w:r>
    </w:p>
    <w:p w14:paraId="59A69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legally appropriate </w:t>
      </w:r>
    </w:p>
    <w:p w14:paraId="251CA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professionally appropriate </w:t>
      </w:r>
    </w:p>
    <w:p w14:paraId="0BD97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educationally appropriate </w:t>
      </w:r>
    </w:p>
    <w:p w14:paraId="5F853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age-appropriate </w:t>
      </w:r>
    </w:p>
    <w:p w14:paraId="7388E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contextually appropriate </w:t>
      </w:r>
    </w:p>
    <w:p w14:paraId="27565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for children </w:t>
      </w:r>
    </w:p>
    <w:p w14:paraId="0ACEB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for formal use </w:t>
      </w:r>
    </w:p>
    <w:p w14:paraId="71419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academic language </w:t>
      </w:r>
    </w:p>
    <w:p w14:paraId="34A19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safety measures </w:t>
      </w:r>
    </w:p>
    <w:p w14:paraId="1C62B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learning materials </w:t>
      </w:r>
    </w:p>
    <w:p w14:paraId="1FEDF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research methods </w:t>
      </w:r>
    </w:p>
    <w:p w14:paraId="57047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professional conduct </w:t>
      </w:r>
    </w:p>
    <w:p w14:paraId="2791F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use of evidence </w:t>
      </w:r>
    </w:p>
    <w:p w14:paraId="76119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response to criticism </w:t>
      </w:r>
    </w:p>
    <w:p w14:paraId="6CB0D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allocation of resources </w:t>
      </w:r>
    </w:p>
    <w:p w14:paraId="6F867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degree of control </w:t>
      </w:r>
    </w:p>
    <w:p w14:paraId="75058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course of action </w:t>
      </w:r>
    </w:p>
    <w:p w14:paraId="3722E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B7A0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</w:t>
      </w:r>
    </w:p>
    <w:p w14:paraId="3E78B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fit </w:t>
      </w:r>
    </w:p>
    <w:p w14:paraId="60BEF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proper </w:t>
      </w:r>
    </w:p>
    <w:p w14:paraId="0F783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relevant </w:t>
      </w:r>
    </w:p>
    <w:p w14:paraId="2DAA7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</w:t>
      </w:r>
    </w:p>
    <w:p w14:paraId="150EF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apt </w:t>
      </w:r>
    </w:p>
    <w:p w14:paraId="536B4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proper </w:t>
      </w:r>
    </w:p>
    <w:p w14:paraId="7BB26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395B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inappropriate </w:t>
      </w:r>
    </w:p>
    <w:p w14:paraId="49FA2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unsuitable </w:t>
      </w:r>
    </w:p>
    <w:p w14:paraId="051A1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wrong (sai)</w:t>
      </w:r>
    </w:p>
    <w:p w14:paraId="4A63D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improper </w:t>
      </w:r>
    </w:p>
    <w:p w14:paraId="3CE63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inapt </w:t>
      </w:r>
    </w:p>
    <w:p w14:paraId="6FC64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unsuited </w:t>
      </w:r>
    </w:p>
    <w:p w14:paraId="654CB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89EB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(adj) </w:t>
      </w:r>
    </w:p>
    <w:p w14:paraId="2090D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appropriately (adv) </w:t>
      </w:r>
    </w:p>
    <w:p w14:paraId="41097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inappropriate (adj) </w:t>
      </w:r>
    </w:p>
    <w:p w14:paraId="3B58D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appropriateness (n) </w:t>
      </w:r>
    </w:p>
    <w:p w14:paraId="35B6B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appropriation (n) </w:t>
      </w:r>
    </w:p>
    <w:p w14:paraId="76195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appropriateness (n) </w:t>
      </w:r>
    </w:p>
    <w:p w14:paraId="58AA8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inappropriately (adv) </w:t>
      </w:r>
    </w:p>
    <w:p w14:paraId="1C61B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6904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Approximate</w:t>
      </w:r>
    </w:p>
    <w:p w14:paraId="50632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2AFB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Gần đúng, xấp xỉ</w:t>
      </w:r>
    </w:p>
    <w:p w14:paraId="01824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Ước lượng</w:t>
      </w:r>
    </w:p>
    <w:p w14:paraId="691D1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Gần giống hoặc gần đạt đến một mức nào đó</w:t>
      </w:r>
    </w:p>
    <w:p w14:paraId="36B13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4. (v) Mô phỏng gần đúng một giá trị hoặc kết quả</w:t>
      </w:r>
    </w:p>
    <w:p w14:paraId="5560D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D989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approximate cost is $500.</w:t>
      </w:r>
    </w:p>
    <w:p w14:paraId="27AC0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approximated the distance.</w:t>
      </w:r>
    </w:p>
    <w:p w14:paraId="3033D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approximate population is two million.</w:t>
      </w:r>
    </w:p>
    <w:p w14:paraId="2D0D7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answer is approximate rather than exact.</w:t>
      </w:r>
    </w:p>
    <w:p w14:paraId="7D26E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Scientists approximated the age of the rock.</w:t>
      </w:r>
    </w:p>
    <w:p w14:paraId="00D55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approximate total is difficult to calculate.</w:t>
      </w:r>
    </w:p>
    <w:p w14:paraId="72E70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methods produce approximately similar results.</w:t>
      </w:r>
    </w:p>
    <w:p w14:paraId="0F63B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model approximates real-world conditions.</w:t>
      </w:r>
    </w:p>
    <w:p w14:paraId="6974E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journey takes approximately three hours.</w:t>
      </w:r>
    </w:p>
    <w:p w14:paraId="1E1B0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approximate location was marked on the map.</w:t>
      </w:r>
    </w:p>
    <w:p w14:paraId="0EB54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approximate distance between the two cities is 200 kilometers.</w:t>
      </w:r>
    </w:p>
    <w:p w14:paraId="5AF09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result is only an approximate estimate.</w:t>
      </w:r>
    </w:p>
    <w:p w14:paraId="279A0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diagram is an approximate representation of the system.</w:t>
      </w:r>
    </w:p>
    <w:p w14:paraId="08565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E871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value </w:t>
      </w:r>
    </w:p>
    <w:p w14:paraId="458DC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to </w:t>
      </w:r>
    </w:p>
    <w:p w14:paraId="6F9DC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sth </w:t>
      </w:r>
    </w:p>
    <w:p w14:paraId="0F8E3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approximately + number </w:t>
      </w:r>
    </w:p>
    <w:p w14:paraId="50C38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value of sth </w:t>
      </w:r>
    </w:p>
    <w:p w14:paraId="0A9E4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result </w:t>
      </w:r>
    </w:p>
    <w:p w14:paraId="7F18C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total </w:t>
      </w:r>
    </w:p>
    <w:p w14:paraId="1DB63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size </w:t>
      </w:r>
    </w:p>
    <w:p w14:paraId="45931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number </w:t>
      </w:r>
    </w:p>
    <w:p w14:paraId="1E40F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distance </w:t>
      </w:r>
    </w:p>
    <w:p w14:paraId="0B84D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duration </w:t>
      </w:r>
    </w:p>
    <w:p w14:paraId="1D8D0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the percentage </w:t>
      </w:r>
    </w:p>
    <w:p w14:paraId="1C612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close to approximately </w:t>
      </w:r>
    </w:p>
    <w:p w14:paraId="72DBC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6FF7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figure </w:t>
      </w:r>
    </w:p>
    <w:p w14:paraId="767FF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time </w:t>
      </w:r>
    </w:p>
    <w:p w14:paraId="60273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amount </w:t>
      </w:r>
    </w:p>
    <w:p w14:paraId="63DCC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estimate </w:t>
      </w:r>
    </w:p>
    <w:p w14:paraId="3AA99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value </w:t>
      </w:r>
    </w:p>
    <w:p w14:paraId="3C531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cost </w:t>
      </w:r>
    </w:p>
    <w:p w14:paraId="7D8F4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distance </w:t>
      </w:r>
    </w:p>
    <w:p w14:paraId="116AE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number </w:t>
      </w:r>
    </w:p>
    <w:p w14:paraId="51E03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date </w:t>
      </w:r>
    </w:p>
    <w:p w14:paraId="03040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size </w:t>
      </w:r>
    </w:p>
    <w:p w14:paraId="60341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age </w:t>
      </w:r>
    </w:p>
    <w:p w14:paraId="7EF39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percentage </w:t>
      </w:r>
    </w:p>
    <w:p w14:paraId="22657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equal to </w:t>
      </w:r>
    </w:p>
    <w:p w14:paraId="7B4C0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one-third </w:t>
      </w:r>
    </w:p>
    <w:p w14:paraId="0CB5F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roughly approximate </w:t>
      </w:r>
    </w:p>
    <w:p w14:paraId="593A7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closely approximate </w:t>
      </w:r>
    </w:p>
    <w:p w14:paraId="7D134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figure </w:t>
      </w:r>
    </w:p>
    <w:p w14:paraId="2ED62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total </w:t>
      </w:r>
    </w:p>
    <w:p w14:paraId="05419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measurement </w:t>
      </w:r>
    </w:p>
    <w:p w14:paraId="7AC0A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solution </w:t>
      </w:r>
    </w:p>
    <w:p w14:paraId="3EFC2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calculation </w:t>
      </w:r>
    </w:p>
    <w:p w14:paraId="218B3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model </w:t>
      </w:r>
    </w:p>
    <w:p w14:paraId="2E360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match </w:t>
      </w:r>
    </w:p>
    <w:p w14:paraId="0BDC9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half </w:t>
      </w:r>
    </w:p>
    <w:p w14:paraId="2979A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equal </w:t>
      </w:r>
    </w:p>
    <w:p w14:paraId="030FC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constant </w:t>
      </w:r>
    </w:p>
    <w:p w14:paraId="2682D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correct </w:t>
      </w:r>
    </w:p>
    <w:p w14:paraId="76320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approximation error </w:t>
      </w:r>
    </w:p>
    <w:p w14:paraId="09F97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approximation method </w:t>
      </w:r>
    </w:p>
    <w:p w14:paraId="0778C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approximation formula </w:t>
      </w:r>
    </w:p>
    <w:p w14:paraId="388E1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annual income </w:t>
      </w:r>
    </w:p>
    <w:p w14:paraId="453BA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market value </w:t>
      </w:r>
    </w:p>
    <w:p w14:paraId="21D9A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travel time </w:t>
      </w:r>
    </w:p>
    <w:p w14:paraId="7B345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level of demand </w:t>
      </w:r>
    </w:p>
    <w:p w14:paraId="2634C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population size </w:t>
      </w:r>
    </w:p>
    <w:p w14:paraId="4DD55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numerical value </w:t>
      </w:r>
    </w:p>
    <w:p w14:paraId="24A16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percentage increase </w:t>
      </w:r>
    </w:p>
    <w:p w14:paraId="4D4D3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measurement error </w:t>
      </w:r>
    </w:p>
    <w:p w14:paraId="446D6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comparison </w:t>
      </w:r>
    </w:p>
    <w:p w14:paraId="69752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calculation method </w:t>
      </w:r>
    </w:p>
    <w:p w14:paraId="5798A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7BDF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rough </w:t>
      </w:r>
    </w:p>
    <w:p w14:paraId="4A666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estimate </w:t>
      </w:r>
    </w:p>
    <w:p w14:paraId="70B59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near </w:t>
      </w:r>
    </w:p>
    <w:p w14:paraId="00031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</w:t>
      </w:r>
    </w:p>
    <w:p w14:paraId="4CB55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estimated </w:t>
      </w:r>
    </w:p>
    <w:p w14:paraId="154F5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rough </w:t>
      </w:r>
    </w:p>
    <w:p w14:paraId="1A020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about </w:t>
      </w:r>
    </w:p>
    <w:p w14:paraId="497DF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51E9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exact </w:t>
      </w:r>
    </w:p>
    <w:p w14:paraId="1DD2E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precise </w:t>
      </w:r>
    </w:p>
    <w:p w14:paraId="00749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accurate </w:t>
      </w:r>
    </w:p>
    <w:p w14:paraId="73B2B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inexact </w:t>
      </w:r>
    </w:p>
    <w:p w14:paraId="573C9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definite </w:t>
      </w:r>
    </w:p>
    <w:p w14:paraId="37A86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specific </w:t>
      </w:r>
    </w:p>
    <w:p w14:paraId="030AD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FE09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(adj/v) </w:t>
      </w:r>
    </w:p>
    <w:p w14:paraId="650C3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approximately (adv) </w:t>
      </w:r>
    </w:p>
    <w:p w14:paraId="0AA8F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approximation (n) </w:t>
      </w:r>
    </w:p>
    <w:p w14:paraId="4FEC1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 (v) </w:t>
      </w:r>
    </w:p>
    <w:p w14:paraId="00944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approximated (adj) </w:t>
      </w:r>
    </w:p>
    <w:p w14:paraId="02E68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approximating (v) </w:t>
      </w:r>
    </w:p>
    <w:p w14:paraId="5F49C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approximative (adj) </w:t>
      </w:r>
    </w:p>
    <w:p w14:paraId="42ECC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A397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Arbitrary</w:t>
      </w:r>
    </w:p>
    <w:p w14:paraId="41E62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14FC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Theo ý thích, tùy tiện</w:t>
      </w:r>
    </w:p>
    <w:p w14:paraId="76009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Không dựa trên nguyên tắc rõ ràng</w:t>
      </w:r>
    </w:p>
    <w:p w14:paraId="6B81E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9542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decision was arbitrary.</w:t>
      </w:r>
    </w:p>
    <w:p w14:paraId="1EC5D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made an arbitrary choice.</w:t>
      </w:r>
    </w:p>
    <w:p w14:paraId="3D0D2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rule gives officials arbitrary power.</w:t>
      </w:r>
    </w:p>
    <w:p w14:paraId="0DAF6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amount was based on an arbitrary limit.</w:t>
      </w:r>
    </w:p>
    <w:p w14:paraId="3BF5F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objected to the arbitrary nature of the decision.</w:t>
      </w:r>
    </w:p>
    <w:p w14:paraId="38446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rejected the arbitrary proposal.</w:t>
      </w:r>
    </w:p>
    <w:p w14:paraId="6FA7E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An arbitrary choice may lead to an unfair result.</w:t>
      </w:r>
    </w:p>
    <w:p w14:paraId="46C59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 prevents arbitrary interference by officials.</w:t>
      </w:r>
    </w:p>
    <w:p w14:paraId="0EFC5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011E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decision </w:t>
      </w:r>
    </w:p>
    <w:p w14:paraId="73D86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rule </w:t>
      </w:r>
    </w:p>
    <w:p w14:paraId="11471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act </w:t>
      </w:r>
    </w:p>
    <w:p w14:paraId="3B5CF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judgment </w:t>
      </w:r>
    </w:p>
    <w:p w14:paraId="5727A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decision-making </w:t>
      </w:r>
    </w:p>
    <w:p w14:paraId="6CA77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allocation </w:t>
      </w:r>
    </w:p>
    <w:p w14:paraId="32EB8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interpretation </w:t>
      </w:r>
    </w:p>
    <w:p w14:paraId="7EDB5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requirement </w:t>
      </w:r>
    </w:p>
    <w:p w14:paraId="77A58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A7B5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decision </w:t>
      </w:r>
    </w:p>
    <w:p w14:paraId="156CF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choice </w:t>
      </w:r>
    </w:p>
    <w:p w14:paraId="36B64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rule </w:t>
      </w:r>
    </w:p>
    <w:p w14:paraId="7C1C7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limit </w:t>
      </w:r>
    </w:p>
    <w:p w14:paraId="3650E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action </w:t>
      </w:r>
    </w:p>
    <w:p w14:paraId="5B843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power </w:t>
      </w:r>
    </w:p>
    <w:p w14:paraId="21A61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judgment </w:t>
      </w:r>
    </w:p>
    <w:p w14:paraId="7C85D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distinction </w:t>
      </w:r>
    </w:p>
    <w:p w14:paraId="1891A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interference </w:t>
      </w:r>
    </w:p>
    <w:p w14:paraId="67221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punishment </w:t>
      </w:r>
    </w:p>
    <w:p w14:paraId="4FC66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restriction </w:t>
      </w:r>
    </w:p>
    <w:p w14:paraId="44062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use of power </w:t>
      </w:r>
    </w:p>
    <w:p w14:paraId="66A85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seemingly arbitrary </w:t>
      </w:r>
    </w:p>
    <w:p w14:paraId="326B8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entirely arbitrary </w:t>
      </w:r>
    </w:p>
    <w:p w14:paraId="7AC96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arbitrary </w:t>
      </w:r>
    </w:p>
    <w:p w14:paraId="05BC0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legally arbitrary </w:t>
      </w:r>
    </w:p>
    <w:p w14:paraId="36410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application of the law </w:t>
      </w:r>
    </w:p>
    <w:p w14:paraId="27F9C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exercise of power </w:t>
      </w:r>
    </w:p>
    <w:p w14:paraId="4EFAE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use of authority </w:t>
      </w:r>
    </w:p>
    <w:p w14:paraId="67392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administrative decision </w:t>
      </w:r>
    </w:p>
    <w:p w14:paraId="3E93C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change in policy </w:t>
      </w:r>
    </w:p>
    <w:p w14:paraId="09B92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criteria </w:t>
      </w:r>
    </w:p>
    <w:p w14:paraId="73A1E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classification </w:t>
      </w:r>
    </w:p>
    <w:p w14:paraId="30ED5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interpretation </w:t>
      </w:r>
    </w:p>
    <w:p w14:paraId="79517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4872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random </w:t>
      </w:r>
    </w:p>
    <w:p w14:paraId="24D01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capricious </w:t>
      </w:r>
    </w:p>
    <w:p w14:paraId="1B4AB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unreasonable </w:t>
      </w:r>
    </w:p>
    <w:p w14:paraId="7408B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subjective </w:t>
      </w:r>
    </w:p>
    <w:p w14:paraId="5FA0A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whimsical </w:t>
      </w:r>
    </w:p>
    <w:p w14:paraId="69FE9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unjustified </w:t>
      </w:r>
    </w:p>
    <w:p w14:paraId="232F7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7069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reasonable </w:t>
      </w:r>
    </w:p>
    <w:p w14:paraId="6CEB1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just </w:t>
      </w:r>
    </w:p>
    <w:p w14:paraId="2986A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systematic </w:t>
      </w:r>
    </w:p>
    <w:p w14:paraId="79FA9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objective </w:t>
      </w:r>
    </w:p>
    <w:p w14:paraId="117A1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principled </w:t>
      </w:r>
    </w:p>
    <w:p w14:paraId="429FE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8203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arbitrary (adj) </w:t>
      </w:r>
    </w:p>
    <w:p w14:paraId="53BA5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arbitrariness (n) </w:t>
      </w:r>
    </w:p>
    <w:p w14:paraId="37928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arbitrarily (adv) </w:t>
      </w:r>
    </w:p>
    <w:p w14:paraId="4C758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arbitrate (v) </w:t>
      </w:r>
    </w:p>
    <w:p w14:paraId="284FF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A581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Area</w:t>
      </w:r>
    </w:p>
    <w:p w14:paraId="4529A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541F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Khu vực</w:t>
      </w:r>
    </w:p>
    <w:p w14:paraId="7D170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Lĩnh vực, chuyên môn</w:t>
      </w:r>
    </w:p>
    <w:p w14:paraId="266B9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Diện tích</w:t>
      </w:r>
    </w:p>
    <w:p w14:paraId="1B406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5B59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area is crowded.</w:t>
      </w:r>
    </w:p>
    <w:p w14:paraId="61B58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works in the area of education.</w:t>
      </w:r>
    </w:p>
    <w:p w14:paraId="2E40B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protected area contains many rare plants.</w:t>
      </w:r>
    </w:p>
    <w:p w14:paraId="5F40F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is an important area of research.</w:t>
      </w:r>
    </w:p>
    <w:p w14:paraId="5253B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room has an area of fifty square meters.</w:t>
      </w:r>
    </w:p>
    <w:p w14:paraId="67D62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study focuses on a specific area of science.</w:t>
      </w:r>
    </w:p>
    <w:p w14:paraId="2CBB4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large area was damaged by the flood.</w:t>
      </w:r>
    </w:p>
    <w:p w14:paraId="44146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 covers several geographical areas.</w:t>
      </w:r>
    </w:p>
    <w:p w14:paraId="3531C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6E49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the area of </w:t>
      </w:r>
    </w:p>
    <w:p w14:paraId="7200C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of sth </w:t>
      </w:r>
    </w:p>
    <w:p w14:paraId="67FE9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measuring + size </w:t>
      </w:r>
    </w:p>
    <w:p w14:paraId="06579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in an area </w:t>
      </w:r>
    </w:p>
    <w:p w14:paraId="0A806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of interest </w:t>
      </w:r>
    </w:p>
    <w:p w14:paraId="786A3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of weakness </w:t>
      </w:r>
    </w:p>
    <w:p w14:paraId="5C6E7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of strength </w:t>
      </w:r>
    </w:p>
    <w:p w14:paraId="7C55F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of concern </w:t>
      </w:r>
    </w:p>
    <w:p w14:paraId="5EF94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 area of responsibility </w:t>
      </w:r>
    </w:p>
    <w:p w14:paraId="1E3AA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5099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residential area </w:t>
      </w:r>
    </w:p>
    <w:p w14:paraId="01C5A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industrial area </w:t>
      </w:r>
    </w:p>
    <w:p w14:paraId="0A98C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urban area </w:t>
      </w:r>
    </w:p>
    <w:p w14:paraId="0E553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rural area </w:t>
      </w:r>
    </w:p>
    <w:p w14:paraId="1F685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local area </w:t>
      </w:r>
    </w:p>
    <w:p w14:paraId="69D51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geographical area </w:t>
      </w:r>
    </w:p>
    <w:p w14:paraId="5F985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coastal area </w:t>
      </w:r>
    </w:p>
    <w:p w14:paraId="7A86A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protected area </w:t>
      </w:r>
    </w:p>
    <w:p w14:paraId="742BF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 area </w:t>
      </w:r>
    </w:p>
    <w:p w14:paraId="38A6D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working area </w:t>
      </w:r>
    </w:p>
    <w:p w14:paraId="04C56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of research </w:t>
      </w:r>
    </w:p>
    <w:p w14:paraId="1F124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of expertise </w:t>
      </w:r>
    </w:p>
    <w:p w14:paraId="0EC65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of concern </w:t>
      </w:r>
    </w:p>
    <w:p w14:paraId="016E4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cover an area </w:t>
      </w:r>
    </w:p>
    <w:p w14:paraId="0731F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occupy an area </w:t>
      </w:r>
    </w:p>
    <w:p w14:paraId="7D79F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a wide area </w:t>
      </w:r>
    </w:p>
    <w:p w14:paraId="55551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areal distribution </w:t>
      </w:r>
    </w:p>
    <w:p w14:paraId="7CC8D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areal variation </w:t>
      </w:r>
    </w:p>
    <w:p w14:paraId="06C0B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large urban area </w:t>
      </w:r>
    </w:p>
    <w:p w14:paraId="57CD1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densely populated area </w:t>
      </w:r>
    </w:p>
    <w:p w14:paraId="33107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remote rural area </w:t>
      </w:r>
    </w:p>
    <w:p w14:paraId="4DC13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high-risk area </w:t>
      </w:r>
    </w:p>
    <w:p w14:paraId="6B01C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low-income area </w:t>
      </w:r>
    </w:p>
    <w:p w14:paraId="414ED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commercial area </w:t>
      </w:r>
    </w:p>
    <w:p w14:paraId="76289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parking area </w:t>
      </w:r>
    </w:p>
    <w:p w14:paraId="4B2EF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research area </w:t>
      </w:r>
    </w:p>
    <w:p w14:paraId="4EC6E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of application </w:t>
      </w:r>
    </w:p>
    <w:p w14:paraId="62CD3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7867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region </w:t>
      </w:r>
    </w:p>
    <w:p w14:paraId="5AAB7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zone (khu)</w:t>
      </w:r>
    </w:p>
    <w:p w14:paraId="0B95B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district </w:t>
      </w:r>
    </w:p>
    <w:p w14:paraId="3D0DC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field </w:t>
      </w:r>
    </w:p>
    <w:p w14:paraId="6CEA1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territory </w:t>
      </w:r>
    </w:p>
    <w:p w14:paraId="102FC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domain </w:t>
      </w:r>
    </w:p>
    <w:p w14:paraId="10721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2B8D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whole </w:t>
      </w:r>
    </w:p>
    <w:p w14:paraId="73BBC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entirety </w:t>
      </w:r>
    </w:p>
    <w:p w14:paraId="3E96A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outside </w:t>
      </w:r>
    </w:p>
    <w:p w14:paraId="65F03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interior </w:t>
      </w:r>
    </w:p>
    <w:p w14:paraId="04547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center </w:t>
      </w:r>
    </w:p>
    <w:p w14:paraId="31D92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1F8A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 (n) </w:t>
      </w:r>
    </w:p>
    <w:p w14:paraId="4908C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areal (adj) </w:t>
      </w:r>
    </w:p>
    <w:p w14:paraId="37D10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area-wide </w:t>
      </w:r>
    </w:p>
    <w:p w14:paraId="78B4D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areally (adv) </w:t>
      </w:r>
    </w:p>
    <w:p w14:paraId="2312F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8F70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Assemble</w:t>
      </w:r>
    </w:p>
    <w:p w14:paraId="03196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284A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Lắp ráp</w:t>
      </w:r>
    </w:p>
    <w:p w14:paraId="7FC44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Tập hợp</w:t>
      </w:r>
    </w:p>
    <w:p w14:paraId="12F78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Thu thập</w:t>
      </w:r>
    </w:p>
    <w:p w14:paraId="714B0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8946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Workers assemble the machine.</w:t>
      </w:r>
    </w:p>
    <w:p w14:paraId="3B64E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assembled the team for the meeting.</w:t>
      </w:r>
    </w:p>
    <w:p w14:paraId="4D7FF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parts are assembled by hand.</w:t>
      </w:r>
    </w:p>
    <w:p w14:paraId="6039C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students assembled in the hall.</w:t>
      </w:r>
    </w:p>
    <w:p w14:paraId="14611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 assembled evidence from several sources.</w:t>
      </w:r>
    </w:p>
    <w:p w14:paraId="7B2FB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workers assembled the device according to the instructions.</w:t>
      </w:r>
    </w:p>
    <w:p w14:paraId="23F4C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assembled to discuss the proposal.</w:t>
      </w:r>
    </w:p>
    <w:p w14:paraId="52636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assembles information from different studies.</w:t>
      </w:r>
    </w:p>
    <w:p w14:paraId="38F1E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25A6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sth </w:t>
      </w:r>
    </w:p>
    <w:p w14:paraId="01A53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sb </w:t>
      </w:r>
    </w:p>
    <w:p w14:paraId="6A4E8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team </w:t>
      </w:r>
    </w:p>
    <w:p w14:paraId="6E865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components </w:t>
      </w:r>
    </w:p>
    <w:p w14:paraId="456E6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group </w:t>
      </w:r>
    </w:p>
    <w:p w14:paraId="657AF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C694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machine </w:t>
      </w:r>
    </w:p>
    <w:p w14:paraId="5FDBD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team </w:t>
      </w:r>
    </w:p>
    <w:p w14:paraId="65818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data </w:t>
      </w:r>
    </w:p>
    <w:p w14:paraId="27A8A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information </w:t>
      </w:r>
    </w:p>
    <w:p w14:paraId="14C60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parts </w:t>
      </w:r>
    </w:p>
    <w:p w14:paraId="5824D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equipment </w:t>
      </w:r>
    </w:p>
    <w:p w14:paraId="2D4D6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components </w:t>
      </w:r>
    </w:p>
    <w:p w14:paraId="17AB1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committee </w:t>
      </w:r>
    </w:p>
    <w:p w14:paraId="50466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group </w:t>
      </w:r>
    </w:p>
    <w:p w14:paraId="24007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evidence </w:t>
      </w:r>
    </w:p>
    <w:p w14:paraId="6F8CB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materials </w:t>
      </w:r>
    </w:p>
    <w:p w14:paraId="6AABE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report </w:t>
      </w:r>
    </w:p>
    <w:p w14:paraId="06ED1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quickly </w:t>
      </w:r>
    </w:p>
    <w:p w14:paraId="7DD9B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correctly </w:t>
      </w:r>
    </w:p>
    <w:p w14:paraId="1ABAD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assembled from sth </w:t>
      </w:r>
    </w:p>
    <w:p w14:paraId="7A89D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in stages </w:t>
      </w:r>
    </w:p>
    <w:p w14:paraId="77B04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according to instructions </w:t>
      </w:r>
    </w:p>
    <w:p w14:paraId="6EF94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by hand </w:t>
      </w:r>
    </w:p>
    <w:p w14:paraId="2A877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database </w:t>
      </w:r>
    </w:p>
    <w:p w14:paraId="43365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collection </w:t>
      </w:r>
    </w:p>
    <w:p w14:paraId="15203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panel </w:t>
      </w:r>
    </w:p>
    <w:p w14:paraId="63847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assembly line </w:t>
      </w:r>
    </w:p>
    <w:p w14:paraId="7BE53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assembly language </w:t>
      </w:r>
    </w:p>
    <w:p w14:paraId="52D96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prototype </w:t>
      </w:r>
    </w:p>
    <w:p w14:paraId="0F6CA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device </w:t>
      </w:r>
    </w:p>
    <w:p w14:paraId="08F60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structure </w:t>
      </w:r>
    </w:p>
    <w:p w14:paraId="75919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committee </w:t>
      </w:r>
    </w:p>
    <w:p w14:paraId="4C9D8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task force </w:t>
      </w:r>
    </w:p>
    <w:p w14:paraId="49C08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portfolio </w:t>
      </w:r>
    </w:p>
    <w:p w14:paraId="39197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relevant evidence </w:t>
      </w:r>
    </w:p>
    <w:p w14:paraId="15688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raw materials </w:t>
      </w:r>
    </w:p>
    <w:p w14:paraId="462E5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information systematically </w:t>
      </w:r>
    </w:p>
    <w:p w14:paraId="20011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a complete dataset </w:t>
      </w:r>
    </w:p>
    <w:p w14:paraId="29CEB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5A09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gather </w:t>
      </w:r>
    </w:p>
    <w:p w14:paraId="1857E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collect </w:t>
      </w:r>
    </w:p>
    <w:p w14:paraId="4F214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construct </w:t>
      </w:r>
    </w:p>
    <w:p w14:paraId="2CFD1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build </w:t>
      </w:r>
    </w:p>
    <w:p w14:paraId="05EA4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put together </w:t>
      </w:r>
    </w:p>
    <w:p w14:paraId="7CD01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 </w:t>
      </w:r>
    </w:p>
    <w:p w14:paraId="7A72A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organize </w:t>
      </w:r>
    </w:p>
    <w:p w14:paraId="77BA9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E4A7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disassemble </w:t>
      </w:r>
    </w:p>
    <w:p w14:paraId="40F37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scatter </w:t>
      </w:r>
    </w:p>
    <w:p w14:paraId="20AB9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separate </w:t>
      </w:r>
    </w:p>
    <w:p w14:paraId="385C4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dismantle </w:t>
      </w:r>
    </w:p>
    <w:p w14:paraId="3F68A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disperse </w:t>
      </w:r>
    </w:p>
    <w:p w14:paraId="42598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6272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 (v) </w:t>
      </w:r>
    </w:p>
    <w:p w14:paraId="461A2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assembly (n) </w:t>
      </w:r>
    </w:p>
    <w:p w14:paraId="0E8D2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assembled (adj) </w:t>
      </w:r>
    </w:p>
    <w:p w14:paraId="081D8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assembling (v) </w:t>
      </w:r>
    </w:p>
    <w:p w14:paraId="30D8E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assembler (n) </w:t>
      </w:r>
    </w:p>
    <w:p w14:paraId="43B63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reassemble (v) </w:t>
      </w:r>
    </w:p>
    <w:p w14:paraId="47854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11AE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Assess</w:t>
      </w:r>
    </w:p>
    <w:p w14:paraId="3C562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3282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Đánh giá</w:t>
      </w:r>
    </w:p>
    <w:p w14:paraId="41DEE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Định giá</w:t>
      </w:r>
    </w:p>
    <w:p w14:paraId="12CD4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EC0A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teacher assessed the students' progress.</w:t>
      </w:r>
    </w:p>
    <w:p w14:paraId="75526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need to assess the risks before deciding.</w:t>
      </w:r>
    </w:p>
    <w:p w14:paraId="6FF8F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doctor assessed the patient's condition.</w:t>
      </w:r>
    </w:p>
    <w:p w14:paraId="509E6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assessed the project's success.</w:t>
      </w:r>
    </w:p>
    <w:p w14:paraId="4C14C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Researchers assessed the environmental impact.</w:t>
      </w:r>
    </w:p>
    <w:p w14:paraId="68EFE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examiner assessed the quality of the answers.</w:t>
      </w:r>
    </w:p>
    <w:p w14:paraId="66053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regularly assesses employee performance.</w:t>
      </w:r>
    </w:p>
    <w:p w14:paraId="49F5F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government assessed the potential risks.</w:t>
      </w:r>
    </w:p>
    <w:p w14:paraId="79064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41AB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sth </w:t>
      </w:r>
    </w:p>
    <w:p w14:paraId="05D4D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impact of sth </w:t>
      </w:r>
    </w:p>
    <w:p w14:paraId="2C8AD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sb's ability </w:t>
      </w:r>
    </w:p>
    <w:p w14:paraId="055F9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condition of sth </w:t>
      </w:r>
    </w:p>
    <w:p w14:paraId="01F5E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likelihood of sth </w:t>
      </w:r>
    </w:p>
    <w:p w14:paraId="1326F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consequences </w:t>
      </w:r>
    </w:p>
    <w:p w14:paraId="0B019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objectively </w:t>
      </w:r>
    </w:p>
    <w:p w14:paraId="1CD48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critically </w:t>
      </w:r>
    </w:p>
    <w:p w14:paraId="445BB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22F0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risk </w:t>
      </w:r>
    </w:p>
    <w:p w14:paraId="311DE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impact </w:t>
      </w:r>
    </w:p>
    <w:p w14:paraId="43F54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performance </w:t>
      </w:r>
    </w:p>
    <w:p w14:paraId="7B9BA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needs </w:t>
      </w:r>
    </w:p>
    <w:p w14:paraId="1BC8D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situation </w:t>
      </w:r>
    </w:p>
    <w:p w14:paraId="1E470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damage </w:t>
      </w:r>
    </w:p>
    <w:p w14:paraId="513CB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effectiveness </w:t>
      </w:r>
    </w:p>
    <w:p w14:paraId="0672B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quality </w:t>
      </w:r>
    </w:p>
    <w:p w14:paraId="1D27B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cost </w:t>
      </w:r>
    </w:p>
    <w:p w14:paraId="298A6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value </w:t>
      </w:r>
    </w:p>
    <w:p w14:paraId="7CBC4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potential </w:t>
      </w:r>
    </w:p>
    <w:p w14:paraId="7DFDB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progress </w:t>
      </w:r>
    </w:p>
    <w:p w14:paraId="71998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students' ability </w:t>
      </w:r>
    </w:p>
    <w:p w14:paraId="6DE59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objectively </w:t>
      </w:r>
    </w:p>
    <w:p w14:paraId="5B61C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carefully assess </w:t>
      </w:r>
    </w:p>
    <w:p w14:paraId="4500A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regularly assess </w:t>
      </w:r>
    </w:p>
    <w:p w14:paraId="2E36C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assessment criteria </w:t>
      </w:r>
    </w:p>
    <w:p w14:paraId="60488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assessment method </w:t>
      </w:r>
    </w:p>
    <w:p w14:paraId="6CEBD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feasibility </w:t>
      </w:r>
    </w:p>
    <w:p w14:paraId="37370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reliability </w:t>
      </w:r>
    </w:p>
    <w:p w14:paraId="0AAE3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validity </w:t>
      </w:r>
    </w:p>
    <w:p w14:paraId="08C11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severity </w:t>
      </w:r>
    </w:p>
    <w:p w14:paraId="387DD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probability </w:t>
      </w:r>
    </w:p>
    <w:p w14:paraId="3C2F6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the effectiveness </w:t>
      </w:r>
    </w:p>
    <w:p w14:paraId="36ED6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learning outcomes </w:t>
      </w:r>
    </w:p>
    <w:p w14:paraId="1C523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financial performance </w:t>
      </w:r>
    </w:p>
    <w:p w14:paraId="75ECF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environmental effects </w:t>
      </w:r>
    </w:p>
    <w:p w14:paraId="5304A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potential consequences </w:t>
      </w:r>
    </w:p>
    <w:p w14:paraId="768E1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A630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evaluate </w:t>
      </w:r>
    </w:p>
    <w:p w14:paraId="3DA7F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measure </w:t>
      </w:r>
    </w:p>
    <w:p w14:paraId="6B182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judge </w:t>
      </w:r>
    </w:p>
    <w:p w14:paraId="1ABE9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analyze </w:t>
      </w:r>
    </w:p>
    <w:p w14:paraId="63F1E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appraise </w:t>
      </w:r>
    </w:p>
    <w:p w14:paraId="4C9B9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estimate </w:t>
      </w:r>
    </w:p>
    <w:p w14:paraId="2B921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review </w:t>
      </w:r>
    </w:p>
    <w:p w14:paraId="1FA79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A018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4F4DF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overlook </w:t>
      </w:r>
    </w:p>
    <w:p w14:paraId="0AF3B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neglect </w:t>
      </w:r>
    </w:p>
    <w:p w14:paraId="0A56E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disregard </w:t>
      </w:r>
    </w:p>
    <w:p w14:paraId="47E42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underestimate </w:t>
      </w:r>
    </w:p>
    <w:p w14:paraId="36A1F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7A10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 (v) </w:t>
      </w:r>
    </w:p>
    <w:p w14:paraId="608F1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assessment (n) </w:t>
      </w:r>
    </w:p>
    <w:p w14:paraId="61536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assessor (n) </w:t>
      </w:r>
    </w:p>
    <w:p w14:paraId="089F0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assessable (adj) </w:t>
      </w:r>
    </w:p>
    <w:p w14:paraId="2F38A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reassessment (n) </w:t>
      </w:r>
    </w:p>
    <w:p w14:paraId="3FB64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8927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Assign</w:t>
      </w:r>
    </w:p>
    <w:p w14:paraId="5B55B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A3E9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Giao việc</w:t>
      </w:r>
    </w:p>
    <w:p w14:paraId="4E9AD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Chỉ định, phân công</w:t>
      </w:r>
    </w:p>
    <w:p w14:paraId="472B8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5179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assigned me a new project.</w:t>
      </w:r>
    </w:p>
    <w:p w14:paraId="76C5C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assigned a teacher to each class.</w:t>
      </w:r>
    </w:p>
    <w:p w14:paraId="713F8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teacher assigned the students a research task.</w:t>
      </w:r>
    </w:p>
    <w:p w14:paraId="623AF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Each member was assigned a specific role.</w:t>
      </w:r>
    </w:p>
    <w:p w14:paraId="6CEE8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system assigned a number to each record.</w:t>
      </w:r>
    </w:p>
    <w:p w14:paraId="0FF38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supervisor assigned the work fairly.</w:t>
      </w:r>
    </w:p>
    <w:p w14:paraId="3FC98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code was assigned to each participant.</w:t>
      </w:r>
    </w:p>
    <w:p w14:paraId="5A8BC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software automatically assigned tasks.</w:t>
      </w:r>
    </w:p>
    <w:p w14:paraId="4DB49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4C55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sth to sb </w:t>
      </w:r>
    </w:p>
    <w:p w14:paraId="25B4F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sb to do sth </w:t>
      </w:r>
    </w:p>
    <w:p w14:paraId="69CD7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sb sth </w:t>
      </w:r>
    </w:p>
    <w:p w14:paraId="0BD12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assigned to a team </w:t>
      </w:r>
    </w:p>
    <w:p w14:paraId="76AD6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responsibility for sth </w:t>
      </w:r>
    </w:p>
    <w:p w14:paraId="7C9B6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score to sth </w:t>
      </w:r>
    </w:p>
    <w:p w14:paraId="51B95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code to sth </w:t>
      </w:r>
    </w:p>
    <w:p w14:paraId="23D37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tasks fairly </w:t>
      </w:r>
    </w:p>
    <w:p w14:paraId="529F7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1120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tasks </w:t>
      </w:r>
    </w:p>
    <w:p w14:paraId="200A7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roles </w:t>
      </w:r>
    </w:p>
    <w:p w14:paraId="6FE41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duties </w:t>
      </w:r>
    </w:p>
    <w:p w14:paraId="0B963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project </w:t>
      </w:r>
    </w:p>
    <w:p w14:paraId="20BDD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responsibility </w:t>
      </w:r>
    </w:p>
    <w:p w14:paraId="35FAC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task to sb </w:t>
      </w:r>
    </w:p>
    <w:p w14:paraId="3A98E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work </w:t>
      </w:r>
    </w:p>
    <w:p w14:paraId="303A5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value </w:t>
      </w:r>
    </w:p>
    <w:p w14:paraId="6D8ED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number </w:t>
      </w:r>
    </w:p>
    <w:p w14:paraId="2E5BA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teacher </w:t>
      </w:r>
    </w:p>
    <w:p w14:paraId="0FF97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representative </w:t>
      </w:r>
    </w:p>
    <w:p w14:paraId="153B0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someone to a team </w:t>
      </w:r>
    </w:p>
    <w:p w14:paraId="48CA1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equal duties </w:t>
      </w:r>
    </w:p>
    <w:p w14:paraId="1B51D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specific duties </w:t>
      </w:r>
    </w:p>
    <w:p w14:paraId="168E3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newly assigned task </w:t>
      </w:r>
    </w:p>
    <w:p w14:paraId="4D765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assigned to do sth </w:t>
      </w:r>
    </w:p>
    <w:p w14:paraId="082BF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priority </w:t>
      </w:r>
    </w:p>
    <w:p w14:paraId="7CED3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deadline </w:t>
      </w:r>
    </w:p>
    <w:p w14:paraId="33E9F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supervisor </w:t>
      </w:r>
    </w:p>
    <w:p w14:paraId="7810A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department </w:t>
      </w:r>
    </w:p>
    <w:p w14:paraId="1BD2E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an identity number </w:t>
      </w:r>
    </w:p>
    <w:p w14:paraId="18966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classification </w:t>
      </w:r>
    </w:p>
    <w:p w14:paraId="66FDD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ownership </w:t>
      </w:r>
    </w:p>
    <w:p w14:paraId="1C515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blame </w:t>
      </w:r>
    </w:p>
    <w:p w14:paraId="7CC1B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credit </w:t>
      </w:r>
    </w:p>
    <w:p w14:paraId="4846E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a monetary value </w:t>
      </w:r>
    </w:p>
    <w:p w14:paraId="2B4A6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E559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allocate </w:t>
      </w:r>
    </w:p>
    <w:p w14:paraId="5CCB5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appoint </w:t>
      </w:r>
    </w:p>
    <w:p w14:paraId="2D4C0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delegate </w:t>
      </w:r>
    </w:p>
    <w:p w14:paraId="3B27B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give (giao)</w:t>
      </w:r>
    </w:p>
    <w:p w14:paraId="366AC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designate </w:t>
      </w:r>
    </w:p>
    <w:p w14:paraId="4885F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distribute </w:t>
      </w:r>
    </w:p>
    <w:p w14:paraId="38833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entrust </w:t>
      </w:r>
    </w:p>
    <w:p w14:paraId="13233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391A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delegate </w:t>
      </w:r>
    </w:p>
    <w:p w14:paraId="1D33A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remove </w:t>
      </w:r>
    </w:p>
    <w:p w14:paraId="4E572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cancel </w:t>
      </w:r>
    </w:p>
    <w:p w14:paraId="56A2F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4D589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7FC62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261B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 (v) </w:t>
      </w:r>
    </w:p>
    <w:p w14:paraId="201E2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assignment (n) </w:t>
      </w:r>
    </w:p>
    <w:p w14:paraId="38F52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assigned (adj) </w:t>
      </w:r>
    </w:p>
    <w:p w14:paraId="57B38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assignable (adj) </w:t>
      </w:r>
    </w:p>
    <w:p w14:paraId="0A815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reassign (v) </w:t>
      </w:r>
    </w:p>
    <w:p w14:paraId="01BD4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assignment (n) </w:t>
      </w:r>
    </w:p>
    <w:p w14:paraId="09756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assigner (n) </w:t>
      </w:r>
    </w:p>
    <w:p w14:paraId="6576C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unassigned (adj) </w:t>
      </w:r>
    </w:p>
    <w:p w14:paraId="14F42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040F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Assist</w:t>
      </w:r>
    </w:p>
    <w:p w14:paraId="4229A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EAB6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Hỗ trợ, giúp đỡ</w:t>
      </w:r>
    </w:p>
    <w:p w14:paraId="45C37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9D92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assisted me with the arrangement.</w:t>
      </w:r>
    </w:p>
    <w:p w14:paraId="72B5A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staff will assist you at the desk.</w:t>
      </w:r>
    </w:p>
    <w:p w14:paraId="61C7E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nurse assisted the doctor during the operation.</w:t>
      </w:r>
    </w:p>
    <w:p w14:paraId="249E0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guide assists users in solving common problems.</w:t>
      </w:r>
    </w:p>
    <w:p w14:paraId="3BE99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program assists students with their research.</w:t>
      </w:r>
    </w:p>
    <w:p w14:paraId="52D02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technician assisted us in installing the software.</w:t>
      </w:r>
    </w:p>
    <w:p w14:paraId="4E0AE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Volunteers assisted the local community after the storm.</w:t>
      </w:r>
    </w:p>
    <w:p w14:paraId="4EE2C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tool assists researchers with data analysis.</w:t>
      </w:r>
    </w:p>
    <w:p w14:paraId="399F0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15C5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sb with sth </w:t>
      </w:r>
    </w:p>
    <w:p w14:paraId="6B2C1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doing sth </w:t>
      </w:r>
    </w:p>
    <w:p w14:paraId="0726A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sb to do sth </w:t>
      </w:r>
    </w:p>
    <w:p w14:paraId="3946F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assisted by sb </w:t>
      </w:r>
    </w:p>
    <w:p w14:paraId="0A871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sb in sth </w:t>
      </w:r>
    </w:p>
    <w:p w14:paraId="4793D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the implementation of sth </w:t>
      </w:r>
    </w:p>
    <w:p w14:paraId="73AB8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sb to achieve sth </w:t>
      </w:r>
    </w:p>
    <w:p w14:paraId="1DBF9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AA20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research </w:t>
      </w:r>
    </w:p>
    <w:p w14:paraId="24820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organizing </w:t>
      </w:r>
    </w:p>
    <w:p w14:paraId="7322D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customers </w:t>
      </w:r>
    </w:p>
    <w:p w14:paraId="54CCE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students </w:t>
      </w:r>
    </w:p>
    <w:p w14:paraId="7368F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a project </w:t>
      </w:r>
    </w:p>
    <w:p w14:paraId="7ED9A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the development of sth </w:t>
      </w:r>
    </w:p>
    <w:p w14:paraId="084CA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the preparation of sth </w:t>
      </w:r>
    </w:p>
    <w:p w14:paraId="246C0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daily tasks </w:t>
      </w:r>
    </w:p>
    <w:p w14:paraId="43877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the manager </w:t>
      </w:r>
    </w:p>
    <w:p w14:paraId="42AEB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the public </w:t>
      </w:r>
    </w:p>
    <w:p w14:paraId="70D07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a patient </w:t>
      </w:r>
    </w:p>
    <w:p w14:paraId="1490C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someone in doing sth </w:t>
      </w:r>
    </w:p>
    <w:p w14:paraId="6F845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assistance </w:t>
      </w:r>
    </w:p>
    <w:p w14:paraId="7D8AD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 assistance </w:t>
      </w:r>
    </w:p>
    <w:p w14:paraId="57209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assistance </w:t>
      </w:r>
    </w:p>
    <w:p w14:paraId="6E15E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assistance </w:t>
      </w:r>
    </w:p>
    <w:p w14:paraId="4BE4F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implementation </w:t>
      </w:r>
    </w:p>
    <w:p w14:paraId="1ACC1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maintenance </w:t>
      </w:r>
    </w:p>
    <w:p w14:paraId="2BEF2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decision-making </w:t>
      </w:r>
    </w:p>
    <w:p w14:paraId="58B8A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problem-solving </w:t>
      </w:r>
    </w:p>
    <w:p w14:paraId="415FB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administration </w:t>
      </w:r>
    </w:p>
    <w:p w14:paraId="221D4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a research team </w:t>
      </w:r>
    </w:p>
    <w:p w14:paraId="4A046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a customer directly </w:t>
      </w:r>
    </w:p>
    <w:p w14:paraId="39DEC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an emergency </w:t>
      </w:r>
    </w:p>
    <w:p w14:paraId="4FAD3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with data processing </w:t>
      </w:r>
    </w:p>
    <w:p w14:paraId="6A1D2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in achieving a goal </w:t>
      </w:r>
    </w:p>
    <w:p w14:paraId="4B2A7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D8B6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help </w:t>
      </w:r>
    </w:p>
    <w:p w14:paraId="070C3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16064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aid </w:t>
      </w:r>
    </w:p>
    <w:p w14:paraId="551F6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serve </w:t>
      </w:r>
    </w:p>
    <w:p w14:paraId="38700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facilitate </w:t>
      </w:r>
    </w:p>
    <w:p w14:paraId="39E4D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cooperate with </w:t>
      </w:r>
    </w:p>
    <w:p w14:paraId="76705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attend to </w:t>
      </w:r>
    </w:p>
    <w:p w14:paraId="1AA06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enable </w:t>
      </w:r>
    </w:p>
    <w:p w14:paraId="07A3F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826A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hinder </w:t>
      </w:r>
    </w:p>
    <w:p w14:paraId="3AEB7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obstruct </w:t>
      </w:r>
    </w:p>
    <w:p w14:paraId="0E565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15DE5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prevent </w:t>
      </w:r>
    </w:p>
    <w:p w14:paraId="52744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interfere with </w:t>
      </w:r>
    </w:p>
    <w:p w14:paraId="675F3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782A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 (v) </w:t>
      </w:r>
    </w:p>
    <w:p w14:paraId="4AEE6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assistance (n) </w:t>
      </w:r>
    </w:p>
    <w:p w14:paraId="47E14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assistant (n) </w:t>
      </w:r>
    </w:p>
    <w:p w14:paraId="390A6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assisting (adj) </w:t>
      </w:r>
    </w:p>
    <w:p w14:paraId="7EE79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assisted (adj) </w:t>
      </w:r>
    </w:p>
    <w:p w14:paraId="28922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assistive (adj) </w:t>
      </w:r>
    </w:p>
    <w:p w14:paraId="1F4D8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assistance (n) </w:t>
      </w:r>
    </w:p>
    <w:p w14:paraId="4CC9C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unassisted (adj) </w:t>
      </w:r>
    </w:p>
    <w:p w14:paraId="137F2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45CB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Assume</w:t>
      </w:r>
    </w:p>
    <w:p w14:paraId="047EA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14C9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Giả định</w:t>
      </w:r>
    </w:p>
    <w:p w14:paraId="3CACC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Đảm nhận</w:t>
      </w:r>
    </w:p>
    <w:p w14:paraId="429F8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Cho rằng</w:t>
      </w:r>
    </w:p>
    <w:p w14:paraId="54005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D5DA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assume he is late because of traffic.</w:t>
      </w:r>
    </w:p>
    <w:p w14:paraId="7CCCB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assumed responsibility for the project.</w:t>
      </w:r>
    </w:p>
    <w:p w14:paraId="434F4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assumed that the information was accurate.</w:t>
      </w:r>
    </w:p>
    <w:p w14:paraId="30800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assumed the position of director last month.</w:t>
      </w:r>
    </w:p>
    <w:p w14:paraId="68DF3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Do not assume that everyone agrees.</w:t>
      </w:r>
    </w:p>
    <w:p w14:paraId="541B0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calculation assumes constant temperature.</w:t>
      </w:r>
    </w:p>
    <w:p w14:paraId="6705E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should not assume the conclusion is correct.</w:t>
      </w:r>
    </w:p>
    <w:p w14:paraId="5D23E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assumed full responsibility for the mistake.</w:t>
      </w:r>
    </w:p>
    <w:p w14:paraId="2B455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EA3A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that + clause </w:t>
      </w:r>
    </w:p>
    <w:p w14:paraId="4827E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responsibility for sth </w:t>
      </w:r>
    </w:p>
    <w:p w14:paraId="0E83B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that + clause </w:t>
      </w:r>
    </w:p>
    <w:p w14:paraId="69075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role </w:t>
      </w:r>
    </w:p>
    <w:p w14:paraId="2AE6A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50E7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responsibility </w:t>
      </w:r>
    </w:p>
    <w:p w14:paraId="4001C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control </w:t>
      </w:r>
    </w:p>
    <w:p w14:paraId="0FC31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office </w:t>
      </w:r>
    </w:p>
    <w:p w14:paraId="3203D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the role </w:t>
      </w:r>
    </w:p>
    <w:p w14:paraId="278A6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that sth is true </w:t>
      </w:r>
    </w:p>
    <w:p w14:paraId="24CA5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position </w:t>
      </w:r>
    </w:p>
    <w:p w14:paraId="548CE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leadership role </w:t>
      </w:r>
    </w:p>
    <w:p w14:paraId="055EF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an obligation </w:t>
      </w:r>
    </w:p>
    <w:p w14:paraId="5C374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burden </w:t>
      </w:r>
    </w:p>
    <w:p w14:paraId="05DCA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ownership </w:t>
      </w:r>
    </w:p>
    <w:p w14:paraId="1EF21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prior knowledge </w:t>
      </w:r>
    </w:p>
    <w:p w14:paraId="677B2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wrongly assume </w:t>
      </w:r>
    </w:p>
    <w:p w14:paraId="055F8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reasonably assume </w:t>
      </w:r>
    </w:p>
    <w:p w14:paraId="21972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generally assume </w:t>
      </w:r>
    </w:p>
    <w:p w14:paraId="403AA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assumed to be </w:t>
      </w:r>
    </w:p>
    <w:p w14:paraId="4DDB7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an assumption </w:t>
      </w:r>
    </w:p>
    <w:p w14:paraId="75597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condition </w:t>
      </w:r>
    </w:p>
    <w:p w14:paraId="69F86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the worst </w:t>
      </w:r>
    </w:p>
    <w:p w14:paraId="081B2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the best </w:t>
      </w:r>
    </w:p>
    <w:p w14:paraId="06708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without evidence </w:t>
      </w:r>
    </w:p>
    <w:p w14:paraId="22619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causal relationship </w:t>
      </w:r>
    </w:p>
    <w:p w14:paraId="38DDF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direct connection </w:t>
      </w:r>
    </w:p>
    <w:p w14:paraId="12DB2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responsibility for an error </w:t>
      </w:r>
    </w:p>
    <w:p w14:paraId="79FC4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control of a project </w:t>
      </w:r>
    </w:p>
    <w:p w14:paraId="4C95A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leadership position </w:t>
      </w:r>
    </w:p>
    <w:p w14:paraId="12DE7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an important role </w:t>
      </w:r>
    </w:p>
    <w:p w14:paraId="046FF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a fixed value </w:t>
      </w:r>
    </w:p>
    <w:p w14:paraId="00D3F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equal conditions </w:t>
      </w:r>
    </w:p>
    <w:p w14:paraId="72530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prior experience </w:t>
      </w:r>
    </w:p>
    <w:p w14:paraId="66EB8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good faith </w:t>
      </w:r>
    </w:p>
    <w:p w14:paraId="625A9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555A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suppose </w:t>
      </w:r>
    </w:p>
    <w:p w14:paraId="0D92C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presume </w:t>
      </w:r>
    </w:p>
    <w:p w14:paraId="12DED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 </w:t>
      </w:r>
    </w:p>
    <w:p w14:paraId="33736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on </w:t>
      </w:r>
    </w:p>
    <w:p w14:paraId="53A39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suppose </w:t>
      </w:r>
    </w:p>
    <w:p w14:paraId="6E6BA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infer (suy ra)</w:t>
      </w:r>
    </w:p>
    <w:p w14:paraId="5D039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undertake </w:t>
      </w:r>
    </w:p>
    <w:p w14:paraId="7C893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A3CD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doubt </w:t>
      </w:r>
    </w:p>
    <w:p w14:paraId="4B060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0CB21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7AF2B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verify </w:t>
      </w:r>
    </w:p>
    <w:p w14:paraId="464A7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question </w:t>
      </w:r>
    </w:p>
    <w:p w14:paraId="7B482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establish </w:t>
      </w:r>
    </w:p>
    <w:p w14:paraId="7EBD9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demonstrate </w:t>
      </w:r>
    </w:p>
    <w:p w14:paraId="1F471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D02C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 (v) </w:t>
      </w:r>
    </w:p>
    <w:p w14:paraId="267D6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assumption (n) </w:t>
      </w:r>
    </w:p>
    <w:p w14:paraId="4ED5C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assumed (adj) </w:t>
      </w:r>
    </w:p>
    <w:p w14:paraId="03C40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assuming (conj/adj) </w:t>
      </w:r>
    </w:p>
    <w:p w14:paraId="1B628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unassumed (adj) </w:t>
      </w:r>
    </w:p>
    <w:p w14:paraId="6B946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assumptive (adj) </w:t>
      </w:r>
    </w:p>
    <w:p w14:paraId="11FE2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presumptive (adj) </w:t>
      </w:r>
    </w:p>
    <w:p w14:paraId="67CA3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1436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Assure</w:t>
      </w:r>
    </w:p>
    <w:p w14:paraId="2514C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F9EA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Bảo đảm, cam kết</w:t>
      </w:r>
    </w:p>
    <w:p w14:paraId="0ADDF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Thuyết phục</w:t>
      </w:r>
    </w:p>
    <w:p w14:paraId="5F04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6B72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assure you that it is safe.</w:t>
      </w:r>
    </w:p>
    <w:p w14:paraId="0D578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assured customers of quality.</w:t>
      </w:r>
    </w:p>
    <w:p w14:paraId="7B6CA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assured me that everything was ready.</w:t>
      </w:r>
    </w:p>
    <w:p w14:paraId="70BF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notice assures users of complete privacy.</w:t>
      </w:r>
    </w:p>
    <w:p w14:paraId="177ED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tried to assure the child that there was no danger.</w:t>
      </w:r>
    </w:p>
    <w:p w14:paraId="5C753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assured staff of continued support.</w:t>
      </w:r>
    </w:p>
    <w:p w14:paraId="6C6DC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instructions assure users that their data is protected.</w:t>
      </w:r>
    </w:p>
    <w:p w14:paraId="40A50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assured us that the deadline would not change.</w:t>
      </w:r>
    </w:p>
    <w:p w14:paraId="20D22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4968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sb that + clause </w:t>
      </w:r>
    </w:p>
    <w:p w14:paraId="03E7B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sb of sth </w:t>
      </w:r>
    </w:p>
    <w:p w14:paraId="2309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sb about sth </w:t>
      </w:r>
    </w:p>
    <w:p w14:paraId="31CB6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assured that + clause </w:t>
      </w:r>
    </w:p>
    <w:p w14:paraId="52FE3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sb of one's commitment </w:t>
      </w:r>
    </w:p>
    <w:p w14:paraId="7F1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the quality of sth </w:t>
      </w:r>
    </w:p>
    <w:p w14:paraId="181FB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the safety of sb/sth </w:t>
      </w:r>
    </w:p>
    <w:p w14:paraId="505A4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4C63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someone of safety </w:t>
      </w:r>
    </w:p>
    <w:p w14:paraId="3C622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customers </w:t>
      </w:r>
    </w:p>
    <w:p w14:paraId="06CF3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the public </w:t>
      </w:r>
    </w:p>
    <w:p w14:paraId="30BF7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success </w:t>
      </w:r>
    </w:p>
    <w:p w14:paraId="4B183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someone of quality </w:t>
      </w:r>
    </w:p>
    <w:p w14:paraId="42C8F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someone of support </w:t>
      </w:r>
    </w:p>
    <w:p w14:paraId="11C8F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someone that sth is safe </w:t>
      </w:r>
    </w:p>
    <w:p w14:paraId="3A455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a positive outcome </w:t>
      </w:r>
    </w:p>
    <w:p w14:paraId="4D667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compliance </w:t>
      </w:r>
    </w:p>
    <w:p w14:paraId="0B1AD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confidentiality </w:t>
      </w:r>
    </w:p>
    <w:p w14:paraId="323BF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continuity </w:t>
      </w:r>
    </w:p>
    <w:p w14:paraId="5008F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assure </w:t>
      </w:r>
    </w:p>
    <w:p w14:paraId="43D66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reassure customers </w:t>
      </w:r>
    </w:p>
    <w:p w14:paraId="0D4F6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assurance </w:t>
      </w:r>
    </w:p>
    <w:p w14:paraId="0E358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assurance </w:t>
      </w:r>
    </w:p>
    <w:p w14:paraId="592C6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assurance </w:t>
      </w:r>
    </w:p>
    <w:p w14:paraId="3FB7C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compliance with sth </w:t>
      </w:r>
    </w:p>
    <w:p w14:paraId="152C0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the accuracy of sth </w:t>
      </w:r>
    </w:p>
    <w:p w14:paraId="0A2A7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the reliability of sth </w:t>
      </w:r>
    </w:p>
    <w:p w14:paraId="13ABF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equal treatment </w:t>
      </w:r>
    </w:p>
    <w:p w14:paraId="5E28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continuity of service </w:t>
      </w:r>
    </w:p>
    <w:p w14:paraId="56119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data security </w:t>
      </w:r>
    </w:p>
    <w:p w14:paraId="4AD60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quality control </w:t>
      </w:r>
    </w:p>
    <w:p w14:paraId="7AEAC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public confidence </w:t>
      </w:r>
    </w:p>
    <w:p w14:paraId="5C0B3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a smooth transition </w:t>
      </w:r>
    </w:p>
    <w:p w14:paraId="083D8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long-term stability </w:t>
      </w:r>
    </w:p>
    <w:p w14:paraId="74DFD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07D9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guarantee </w:t>
      </w:r>
    </w:p>
    <w:p w14:paraId="0059B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</w:t>
      </w:r>
    </w:p>
    <w:p w14:paraId="7C460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reassure </w:t>
      </w:r>
    </w:p>
    <w:p w14:paraId="0B085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promise </w:t>
      </w:r>
    </w:p>
    <w:p w14:paraId="7F269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certify </w:t>
      </w:r>
    </w:p>
    <w:p w14:paraId="2D67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convince </w:t>
      </w:r>
    </w:p>
    <w:p w14:paraId="363CF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</w:t>
      </w:r>
    </w:p>
    <w:p w14:paraId="67A0B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guarantee </w:t>
      </w:r>
    </w:p>
    <w:p w14:paraId="1B09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reassure </w:t>
      </w:r>
    </w:p>
    <w:p w14:paraId="2DF55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AA89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doubt </w:t>
      </w:r>
    </w:p>
    <w:p w14:paraId="3F953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59859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692F4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question </w:t>
      </w:r>
    </w:p>
    <w:p w14:paraId="4CC01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uncertain </w:t>
      </w:r>
    </w:p>
    <w:p w14:paraId="705BA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alarm </w:t>
      </w:r>
    </w:p>
    <w:p w14:paraId="44531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discourage </w:t>
      </w:r>
    </w:p>
    <w:p w14:paraId="3715B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687C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 (v) </w:t>
      </w:r>
    </w:p>
    <w:p w14:paraId="36FF0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assurance (n) </w:t>
      </w:r>
    </w:p>
    <w:p w14:paraId="52D4A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reassure (v) </w:t>
      </w:r>
    </w:p>
    <w:p w14:paraId="60CE3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assured (adj) </w:t>
      </w:r>
    </w:p>
    <w:p w14:paraId="00F88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assuredly (adv) </w:t>
      </w:r>
    </w:p>
    <w:p w14:paraId="096BB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reassurance (n) </w:t>
      </w:r>
    </w:p>
    <w:p w14:paraId="7A9C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assuring (adj) </w:t>
      </w:r>
    </w:p>
    <w:p w14:paraId="5ECE6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1CA4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Attach</w:t>
      </w:r>
    </w:p>
    <w:p w14:paraId="3D782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33AB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Gắn, đính kèm</w:t>
      </w:r>
    </w:p>
    <w:p w14:paraId="6AB2A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Liên kết, coi là có liên quan</w:t>
      </w:r>
    </w:p>
    <w:p w14:paraId="2B777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745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attach the file.</w:t>
      </w:r>
    </w:p>
    <w:p w14:paraId="0991B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attach great importance to this issue.</w:t>
      </w:r>
    </w:p>
    <w:p w14:paraId="67310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Attach a recent photograph to the form.</w:t>
      </w:r>
    </w:p>
    <w:p w14:paraId="7B7D2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label is attached to the package.</w:t>
      </w:r>
    </w:p>
    <w:p w14:paraId="4E5B0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became deeply attached to her host family.</w:t>
      </w:r>
    </w:p>
    <w:p w14:paraId="05E18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file is attached to the message.</w:t>
      </w:r>
    </w:p>
    <w:p w14:paraId="2F52E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label should be attached firmly.</w:t>
      </w:r>
    </w:p>
    <w:p w14:paraId="742BF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attached great importance to accuracy.</w:t>
      </w:r>
    </w:p>
    <w:p w14:paraId="1A490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11EB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sth to sth </w:t>
      </w:r>
    </w:p>
    <w:p w14:paraId="5E658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importance to sth </w:t>
      </w:r>
    </w:p>
    <w:p w14:paraId="74D2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sth securely </w:t>
      </w:r>
    </w:p>
    <w:p w14:paraId="3546C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sth as a file </w:t>
      </w:r>
    </w:p>
    <w:p w14:paraId="5AE72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77CA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file </w:t>
      </w:r>
    </w:p>
    <w:p w14:paraId="370CF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label </w:t>
      </w:r>
    </w:p>
    <w:p w14:paraId="4597B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importance </w:t>
      </w:r>
    </w:p>
    <w:p w14:paraId="70635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document </w:t>
      </w:r>
    </w:p>
    <w:p w14:paraId="0C171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photograph </w:t>
      </w:r>
    </w:p>
    <w:p w14:paraId="48DB5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copy </w:t>
      </w:r>
    </w:p>
    <w:p w14:paraId="3C4E1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file to an email </w:t>
      </w:r>
    </w:p>
    <w:p w14:paraId="74E55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document to a message </w:t>
      </w:r>
    </w:p>
    <w:p w14:paraId="5DF02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tag </w:t>
      </w:r>
    </w:p>
    <w:p w14:paraId="050FD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name to sth </w:t>
      </w:r>
    </w:p>
    <w:p w14:paraId="6BAAB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significance to sth </w:t>
      </w:r>
    </w:p>
    <w:p w14:paraId="27544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great importance to sth </w:t>
      </w:r>
    </w:p>
    <w:p w14:paraId="71846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attached to sth </w:t>
      </w:r>
    </w:p>
    <w:p w14:paraId="622D6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sth securely to sth </w:t>
      </w:r>
    </w:p>
    <w:p w14:paraId="2A607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importance to doing sth </w:t>
      </w:r>
    </w:p>
    <w:p w14:paraId="472E3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condition to sth </w:t>
      </w:r>
    </w:p>
    <w:p w14:paraId="2F6BE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emotionally attached to sb </w:t>
      </w:r>
    </w:p>
    <w:p w14:paraId="2AA76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loosely attached </w:t>
      </w:r>
    </w:p>
    <w:p w14:paraId="05DAA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firmly attached </w:t>
      </w:r>
    </w:p>
    <w:p w14:paraId="3EE5A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document securely </w:t>
      </w:r>
    </w:p>
    <w:p w14:paraId="56C7C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file to a form </w:t>
      </w:r>
    </w:p>
    <w:p w14:paraId="632F2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condition to an offer </w:t>
      </w:r>
    </w:p>
    <w:p w14:paraId="04259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significance to a result </w:t>
      </w:r>
    </w:p>
    <w:p w14:paraId="65E3C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label to a product </w:t>
      </w:r>
    </w:p>
    <w:p w14:paraId="6EEB5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photograph to an application </w:t>
      </w:r>
    </w:p>
    <w:p w14:paraId="37BE9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a device to a network </w:t>
      </w:r>
    </w:p>
    <w:p w14:paraId="75374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importance to accuracy </w:t>
      </w:r>
    </w:p>
    <w:p w14:paraId="489E3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great value to sth </w:t>
      </w:r>
    </w:p>
    <w:p w14:paraId="59A03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emotionally to sb </w:t>
      </w:r>
    </w:p>
    <w:p w14:paraId="50EBB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1875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fix </w:t>
      </w:r>
    </w:p>
    <w:p w14:paraId="0A64D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join </w:t>
      </w:r>
    </w:p>
    <w:p w14:paraId="7BC24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connect </w:t>
      </w:r>
    </w:p>
    <w:p w14:paraId="79482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link </w:t>
      </w:r>
    </w:p>
    <w:p w14:paraId="457FD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fasten </w:t>
      </w:r>
    </w:p>
    <w:p w14:paraId="6778A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affix </w:t>
      </w:r>
    </w:p>
    <w:p w14:paraId="345B0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associate </w:t>
      </w:r>
    </w:p>
    <w:p w14:paraId="14F24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97BA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detach </w:t>
      </w:r>
    </w:p>
    <w:p w14:paraId="32680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remove </w:t>
      </w:r>
    </w:p>
    <w:p w14:paraId="644B1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 </w:t>
      </w:r>
    </w:p>
    <w:p w14:paraId="01E9A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unfasten </w:t>
      </w:r>
    </w:p>
    <w:p w14:paraId="75C0B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unlink </w:t>
      </w:r>
    </w:p>
    <w:p w14:paraId="12D26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A355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 (v) </w:t>
      </w:r>
    </w:p>
    <w:p w14:paraId="0593D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attachment (n) </w:t>
      </w:r>
    </w:p>
    <w:p w14:paraId="71266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attached (adj) </w:t>
      </w:r>
    </w:p>
    <w:p w14:paraId="0567F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attaching (v) </w:t>
      </w:r>
    </w:p>
    <w:p w14:paraId="76C10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detachment (n) </w:t>
      </w:r>
    </w:p>
    <w:p w14:paraId="5AF40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attachment (n) </w:t>
      </w:r>
    </w:p>
    <w:p w14:paraId="12665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reattach (v) </w:t>
      </w:r>
    </w:p>
    <w:p w14:paraId="3779C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detachable (adj) </w:t>
      </w:r>
    </w:p>
    <w:p w14:paraId="240D8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5268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Attain</w:t>
      </w:r>
    </w:p>
    <w:p w14:paraId="1EB3E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1468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Đạt được</w:t>
      </w:r>
    </w:p>
    <w:p w14:paraId="02307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Tiến tới, chạm tới</w:t>
      </w:r>
    </w:p>
    <w:p w14:paraId="07791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3D86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attained a high level of skill.</w:t>
      </w:r>
    </w:p>
    <w:p w14:paraId="44D6D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aim to attain our goals.</w:t>
      </w:r>
    </w:p>
    <w:p w14:paraId="77C1A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students attained excellent results.</w:t>
      </w:r>
    </w:p>
    <w:p w14:paraId="6C153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attained the highest rank in the organization.</w:t>
      </w:r>
    </w:p>
    <w:p w14:paraId="179C8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has attained international recognition.</w:t>
      </w:r>
    </w:p>
    <w:p w14:paraId="04105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students attained the required standard.</w:t>
      </w:r>
    </w:p>
    <w:p w14:paraId="6FD28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attained its annual target.</w:t>
      </w:r>
    </w:p>
    <w:p w14:paraId="1EDB4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worked hard to attain financial independence.</w:t>
      </w:r>
    </w:p>
    <w:p w14:paraId="0A1D6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D465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sth </w:t>
      </w:r>
    </w:p>
    <w:p w14:paraId="53B28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success </w:t>
      </w:r>
    </w:p>
    <w:p w14:paraId="44185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standard </w:t>
      </w:r>
    </w:p>
    <w:p w14:paraId="7BC94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recognition </w:t>
      </w:r>
    </w:p>
    <w:p w14:paraId="0C13C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C9B0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success </w:t>
      </w:r>
    </w:p>
    <w:p w14:paraId="02DD8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goal </w:t>
      </w:r>
    </w:p>
    <w:p w14:paraId="72770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degree </w:t>
      </w:r>
    </w:p>
    <w:p w14:paraId="59EF9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target </w:t>
      </w:r>
    </w:p>
    <w:p w14:paraId="0DBDE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high standard </w:t>
      </w:r>
    </w:p>
    <w:p w14:paraId="06BE1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position </w:t>
      </w:r>
    </w:p>
    <w:p w14:paraId="68752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independence </w:t>
      </w:r>
    </w:p>
    <w:p w14:paraId="24780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maturity </w:t>
      </w:r>
    </w:p>
    <w:p w14:paraId="64D07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perfection </w:t>
      </w:r>
    </w:p>
    <w:p w14:paraId="2AA19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an objective </w:t>
      </w:r>
    </w:p>
    <w:p w14:paraId="73294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level of proficiency </w:t>
      </w:r>
    </w:p>
    <w:p w14:paraId="0B61A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economic growth </w:t>
      </w:r>
    </w:p>
    <w:p w14:paraId="3BA90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successfully attain </w:t>
      </w:r>
    </w:p>
    <w:p w14:paraId="6D3DA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eventually attain </w:t>
      </w:r>
    </w:p>
    <w:p w14:paraId="39464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to attain sth </w:t>
      </w:r>
    </w:p>
    <w:p w14:paraId="213EE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difficult to attain </w:t>
      </w:r>
    </w:p>
    <w:p w14:paraId="2A891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desirable outcome </w:t>
      </w:r>
    </w:p>
    <w:p w14:paraId="523DF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minimum level </w:t>
      </w:r>
    </w:p>
    <w:p w14:paraId="3053B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maximum level </w:t>
      </w:r>
    </w:p>
    <w:p w14:paraId="17ED0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one's objective </w:t>
      </w:r>
    </w:p>
    <w:p w14:paraId="46F26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independent analysis </w:t>
      </w:r>
    </w:p>
    <w:p w14:paraId="75F9F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rapid growth </w:t>
      </w:r>
    </w:p>
    <w:p w14:paraId="3AD04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handling data </w:t>
      </w:r>
    </w:p>
    <w:p w14:paraId="3524E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producing results </w:t>
      </w:r>
    </w:p>
    <w:p w14:paraId="7C8DC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adapting to change </w:t>
      </w:r>
    </w:p>
    <w:p w14:paraId="103BD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independent judgment </w:t>
      </w:r>
    </w:p>
    <w:p w14:paraId="53571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complex reasoning </w:t>
      </w:r>
    </w:p>
    <w:p w14:paraId="526E8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sustained effort </w:t>
      </w:r>
    </w:p>
    <w:p w14:paraId="56CC6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meeting demands </w:t>
      </w:r>
    </w:p>
    <w:p w14:paraId="1E980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delivering results </w:t>
      </w:r>
    </w:p>
    <w:p w14:paraId="5A4E0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satisfactory result </w:t>
      </w:r>
    </w:p>
    <w:p w14:paraId="3155F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professional qualification </w:t>
      </w:r>
    </w:p>
    <w:p w14:paraId="2B269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high degree of accuracy </w:t>
      </w:r>
    </w:p>
    <w:p w14:paraId="4853A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 desired level </w:t>
      </w:r>
    </w:p>
    <w:p w14:paraId="1DD2E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an acceptable standard </w:t>
      </w:r>
    </w:p>
    <w:p w14:paraId="20881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economic stability </w:t>
      </w:r>
    </w:p>
    <w:p w14:paraId="01123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personal growth </w:t>
      </w:r>
    </w:p>
    <w:p w14:paraId="2F168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full independence </w:t>
      </w:r>
    </w:p>
    <w:p w14:paraId="1B035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international status </w:t>
      </w:r>
    </w:p>
    <w:p w14:paraId="5B63D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long-term success </w:t>
      </w:r>
    </w:p>
    <w:p w14:paraId="633EA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11A1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achieve </w:t>
      </w:r>
    </w:p>
    <w:p w14:paraId="00503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39EC9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reach </w:t>
      </w:r>
    </w:p>
    <w:p w14:paraId="3B6F7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</w:t>
      </w:r>
    </w:p>
    <w:p w14:paraId="73B33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accomplish </w:t>
      </w:r>
    </w:p>
    <w:p w14:paraId="75B3D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secure </w:t>
      </w:r>
    </w:p>
    <w:p w14:paraId="32A54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realize </w:t>
      </w:r>
    </w:p>
    <w:p w14:paraId="4A0ED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38B2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</w:t>
      </w:r>
    </w:p>
    <w:p w14:paraId="57C84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</w:t>
      </w:r>
    </w:p>
    <w:p w14:paraId="7458B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miss </w:t>
      </w:r>
    </w:p>
    <w:p w14:paraId="2E00D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surrender </w:t>
      </w:r>
    </w:p>
    <w:p w14:paraId="15372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forfeit </w:t>
      </w:r>
    </w:p>
    <w:p w14:paraId="3CBD0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9DFD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 (v) </w:t>
      </w:r>
    </w:p>
    <w:p w14:paraId="77BA4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attainment (n) </w:t>
      </w:r>
    </w:p>
    <w:p w14:paraId="648ED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attainable (adj) </w:t>
      </w:r>
    </w:p>
    <w:p w14:paraId="6DE31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unattainable (adj) </w:t>
      </w:r>
    </w:p>
    <w:p w14:paraId="12B77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attainability (n) </w:t>
      </w:r>
    </w:p>
    <w:p w14:paraId="7FF64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unattainability (n) </w:t>
      </w:r>
    </w:p>
    <w:p w14:paraId="71282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1EA6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Attitude</w:t>
      </w:r>
    </w:p>
    <w:p w14:paraId="1FC2A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8722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Thái độ</w:t>
      </w:r>
    </w:p>
    <w:p w14:paraId="05D55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Cách ứng xử</w:t>
      </w:r>
    </w:p>
    <w:p w14:paraId="5D188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EB09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attitude toward work is positive.</w:t>
      </w:r>
    </w:p>
    <w:p w14:paraId="6BD97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a friendly attitude.</w:t>
      </w:r>
    </w:p>
    <w:p w14:paraId="2A53F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positive attitude can improve performance.</w:t>
      </w:r>
    </w:p>
    <w:p w14:paraId="410F4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attitude changed after the experience.</w:t>
      </w:r>
    </w:p>
    <w:p w14:paraId="3474C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dislikes an uncooperative attitude.</w:t>
      </w:r>
    </w:p>
    <w:p w14:paraId="48ED5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positive attitude influenced the whole team.</w:t>
      </w:r>
    </w:p>
    <w:p w14:paraId="53B23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flexible attitude is useful in a changing environment.</w:t>
      </w:r>
    </w:p>
    <w:p w14:paraId="73FE2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attitude toward criticism is mature.</w:t>
      </w:r>
    </w:p>
    <w:p w14:paraId="3B885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8AA5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to/toward sb/sth </w:t>
      </w:r>
    </w:p>
    <w:p w14:paraId="008F1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 positive attitude </w:t>
      </w:r>
    </w:p>
    <w:p w14:paraId="75873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adopt an attitude toward sth </w:t>
      </w:r>
    </w:p>
    <w:p w14:paraId="38351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one's attitude </w:t>
      </w:r>
    </w:p>
    <w:p w14:paraId="3763F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an attitude toward sth </w:t>
      </w:r>
    </w:p>
    <w:p w14:paraId="49F38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display an attitude </w:t>
      </w:r>
    </w:p>
    <w:p w14:paraId="0B257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express an attitude </w:t>
      </w:r>
    </w:p>
    <w:p w14:paraId="69B9C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adopt a new attitude </w:t>
      </w:r>
    </w:p>
    <w:p w14:paraId="666BE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4F99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positive attitude </w:t>
      </w:r>
    </w:p>
    <w:p w14:paraId="0A970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negative attitude </w:t>
      </w:r>
    </w:p>
    <w:p w14:paraId="4CF9B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friendly attitude </w:t>
      </w:r>
    </w:p>
    <w:p w14:paraId="6F924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attitude </w:t>
      </w:r>
    </w:p>
    <w:p w14:paraId="7E47C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work </w:t>
      </w:r>
    </w:p>
    <w:p w14:paraId="13C6F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learning </w:t>
      </w:r>
    </w:p>
    <w:p w14:paraId="05EE3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change </w:t>
      </w:r>
    </w:p>
    <w:p w14:paraId="517C2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authority </w:t>
      </w:r>
    </w:p>
    <w:p w14:paraId="0E05A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constructive attitude </w:t>
      </w:r>
    </w:p>
    <w:p w14:paraId="587F3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attitude </w:t>
      </w:r>
    </w:p>
    <w:p w14:paraId="2DCE6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serious attitude </w:t>
      </w:r>
    </w:p>
    <w:p w14:paraId="1FA8B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responsible attitude </w:t>
      </w:r>
    </w:p>
    <w:p w14:paraId="5D304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adopt an attitude </w:t>
      </w:r>
    </w:p>
    <w:p w14:paraId="7230D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change one's attitude </w:t>
      </w:r>
    </w:p>
    <w:p w14:paraId="6BB06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a positive attitude </w:t>
      </w:r>
    </w:p>
    <w:p w14:paraId="28474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problem </w:t>
      </w:r>
    </w:p>
    <w:p w14:paraId="0F58B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attitudinal change </w:t>
      </w:r>
    </w:p>
    <w:p w14:paraId="2C403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risk </w:t>
      </w:r>
    </w:p>
    <w:p w14:paraId="0CB04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technology </w:t>
      </w:r>
    </w:p>
    <w:p w14:paraId="16D7D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failure </w:t>
      </w:r>
    </w:p>
    <w:p w14:paraId="56CE6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toward responsibility </w:t>
      </w:r>
    </w:p>
    <w:p w14:paraId="47117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positive workplace attitude </w:t>
      </w:r>
    </w:p>
    <w:p w14:paraId="41306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constructive attitude to criticism </w:t>
      </w:r>
    </w:p>
    <w:p w14:paraId="448EB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open-minded attitude </w:t>
      </w:r>
    </w:p>
    <w:p w14:paraId="6AE40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cooperative attitude </w:t>
      </w:r>
    </w:p>
    <w:p w14:paraId="7F6E6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survey </w:t>
      </w:r>
    </w:p>
    <w:p w14:paraId="557CE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FA4B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mindset </w:t>
      </w:r>
    </w:p>
    <w:p w14:paraId="2372A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behavior </w:t>
      </w:r>
    </w:p>
    <w:p w14:paraId="2CBE7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stance </w:t>
      </w:r>
    </w:p>
    <w:p w14:paraId="41D56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approach </w:t>
      </w:r>
    </w:p>
    <w:p w14:paraId="675FF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outlook </w:t>
      </w:r>
    </w:p>
    <w:p w14:paraId="18A5D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perspective </w:t>
      </w:r>
    </w:p>
    <w:p w14:paraId="1B75B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disposition </w:t>
      </w:r>
    </w:p>
    <w:p w14:paraId="40DB5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0F8E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indifference </w:t>
      </w:r>
    </w:p>
    <w:p w14:paraId="12844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apathy </w:t>
      </w:r>
    </w:p>
    <w:p w14:paraId="1518C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hostility </w:t>
      </w:r>
    </w:p>
    <w:p w14:paraId="42B6C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cooperation </w:t>
      </w:r>
    </w:p>
    <w:p w14:paraId="149FB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friendliness </w:t>
      </w:r>
    </w:p>
    <w:p w14:paraId="673A7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tolerance </w:t>
      </w:r>
    </w:p>
    <w:p w14:paraId="16912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resilience </w:t>
      </w:r>
    </w:p>
    <w:p w14:paraId="6C03A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69CD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 (n) </w:t>
      </w:r>
    </w:p>
    <w:p w14:paraId="6AC65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attitudinal (adj) </w:t>
      </w:r>
    </w:p>
    <w:p w14:paraId="318CF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attitudinally (adv) </w:t>
      </w:r>
    </w:p>
    <w:p w14:paraId="64BF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attitude-related (adj) </w:t>
      </w:r>
    </w:p>
    <w:p w14:paraId="4A687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F2FB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Attribute</w:t>
      </w:r>
    </w:p>
    <w:p w14:paraId="22AFB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D58F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Gán cho, quy cho</w:t>
      </w:r>
    </w:p>
    <w:p w14:paraId="59EF4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Thuộc tính</w:t>
      </w:r>
    </w:p>
    <w:p w14:paraId="4532E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CE66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attributed the success to teamwork.</w:t>
      </w:r>
    </w:p>
    <w:p w14:paraId="02ABB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Color is an attribute of light.</w:t>
      </w:r>
    </w:p>
    <w:p w14:paraId="26FE8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attributes the decline to high costs.</w:t>
      </w:r>
    </w:p>
    <w:p w14:paraId="2DBDB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Patience is an important attribute of a good teacher.</w:t>
      </w:r>
    </w:p>
    <w:p w14:paraId="54DAF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error was attributed to a software problem.</w:t>
      </w:r>
    </w:p>
    <w:p w14:paraId="772F9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attributes the improvement to better training.</w:t>
      </w:r>
    </w:p>
    <w:p w14:paraId="79C4F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Reliability is an important attribute of this system.</w:t>
      </w:r>
    </w:p>
    <w:p w14:paraId="4BC96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attributed the quote to an earlier source.</w:t>
      </w:r>
    </w:p>
    <w:p w14:paraId="5E16E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4007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sth to sb/sth </w:t>
      </w:r>
    </w:p>
    <w:p w14:paraId="7B180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of sth </w:t>
      </w:r>
    </w:p>
    <w:p w14:paraId="4A866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sth to a cause </w:t>
      </w:r>
    </w:p>
    <w:p w14:paraId="0A36E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attributed to sb </w:t>
      </w:r>
    </w:p>
    <w:p w14:paraId="133DD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198F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success to </w:t>
      </w:r>
    </w:p>
    <w:p w14:paraId="1DE4C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cause to </w:t>
      </w:r>
    </w:p>
    <w:p w14:paraId="0E984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attribute </w:t>
      </w:r>
    </w:p>
    <w:p w14:paraId="1FD3E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key attribute </w:t>
      </w:r>
    </w:p>
    <w:p w14:paraId="3A3AC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result to sth </w:t>
      </w:r>
    </w:p>
    <w:p w14:paraId="66A55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problem to sth </w:t>
      </w:r>
    </w:p>
    <w:p w14:paraId="68215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responsibility to sb </w:t>
      </w:r>
    </w:p>
    <w:p w14:paraId="6A2A7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importance to sth </w:t>
      </w:r>
    </w:p>
    <w:p w14:paraId="18F6C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quality to sb </w:t>
      </w:r>
    </w:p>
    <w:p w14:paraId="36596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positive attribute </w:t>
      </w:r>
    </w:p>
    <w:p w14:paraId="3A6A5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negative attribute </w:t>
      </w:r>
    </w:p>
    <w:p w14:paraId="4D457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essential attribute </w:t>
      </w:r>
    </w:p>
    <w:p w14:paraId="3A410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physical attribute </w:t>
      </w:r>
    </w:p>
    <w:p w14:paraId="76937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attribute </w:t>
      </w:r>
    </w:p>
    <w:p w14:paraId="44E34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commonly attributed to </w:t>
      </w:r>
    </w:p>
    <w:p w14:paraId="3BCC7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attributed to sth </w:t>
      </w:r>
    </w:p>
    <w:p w14:paraId="5D582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success to hard work </w:t>
      </w:r>
    </w:p>
    <w:p w14:paraId="6B6BE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failure to poor planning </w:t>
      </w:r>
    </w:p>
    <w:p w14:paraId="62A3F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feature to sth </w:t>
      </w:r>
    </w:p>
    <w:p w14:paraId="688EF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an effect to sth </w:t>
      </w:r>
    </w:p>
    <w:p w14:paraId="70C63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change to sth </w:t>
      </w:r>
    </w:p>
    <w:p w14:paraId="2E8D2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trend to sth </w:t>
      </w:r>
    </w:p>
    <w:p w14:paraId="72248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difference to sth </w:t>
      </w:r>
    </w:p>
    <w:p w14:paraId="45E47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result to chance </w:t>
      </w:r>
    </w:p>
    <w:p w14:paraId="54DB3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success to teamwork </w:t>
      </w:r>
    </w:p>
    <w:p w14:paraId="6F2DC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failure to negligence </w:t>
      </w:r>
    </w:p>
    <w:p w14:paraId="0D829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responsibility for sth </w:t>
      </w:r>
    </w:p>
    <w:p w14:paraId="13D41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characteristic to sb </w:t>
      </w:r>
    </w:p>
    <w:p w14:paraId="0328C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a quotation to an author </w:t>
      </w:r>
    </w:p>
    <w:p w14:paraId="6DC77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attribution of responsibility </w:t>
      </w:r>
    </w:p>
    <w:p w14:paraId="232C6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attribution of cause </w:t>
      </w:r>
    </w:p>
    <w:p w14:paraId="7BA91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attribution error </w:t>
      </w:r>
    </w:p>
    <w:p w14:paraId="557C4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5C2A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ascribe (quy cho)</w:t>
      </w:r>
    </w:p>
    <w:p w14:paraId="69C3C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credit </w:t>
      </w:r>
    </w:p>
    <w:p w14:paraId="4E829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characteristic </w:t>
      </w:r>
    </w:p>
    <w:p w14:paraId="15C8F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quality </w:t>
      </w:r>
    </w:p>
    <w:p w14:paraId="109CC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feature </w:t>
      </w:r>
    </w:p>
    <w:p w14:paraId="3E83E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property </w:t>
      </w:r>
    </w:p>
    <w:p w14:paraId="39D83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trait </w:t>
      </w:r>
    </w:p>
    <w:p w14:paraId="57C8C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ABD5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15132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disassociate </w:t>
      </w:r>
    </w:p>
    <w:p w14:paraId="35DED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exclude </w:t>
      </w:r>
    </w:p>
    <w:p w14:paraId="51DF4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dissociate </w:t>
      </w:r>
    </w:p>
    <w:p w14:paraId="68CA9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separate </w:t>
      </w:r>
    </w:p>
    <w:p w14:paraId="17C15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5C23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attribute (v/n) </w:t>
      </w:r>
    </w:p>
    <w:p w14:paraId="472AD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attribution (n) </w:t>
      </w:r>
    </w:p>
    <w:p w14:paraId="2A93C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attributable (adj) </w:t>
      </w:r>
    </w:p>
    <w:p w14:paraId="549DC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attributively (adv) </w:t>
      </w:r>
    </w:p>
    <w:p w14:paraId="2AA7B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attribution (n) </w:t>
      </w:r>
    </w:p>
    <w:p w14:paraId="25E6D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misattribute (v) </w:t>
      </w:r>
    </w:p>
    <w:p w14:paraId="51778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misattribution (n) </w:t>
      </w:r>
    </w:p>
    <w:p w14:paraId="71ACA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5483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Author</w:t>
      </w:r>
    </w:p>
    <w:p w14:paraId="0486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669C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Tác giả</w:t>
      </w:r>
    </w:p>
    <w:p w14:paraId="21C60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Viết, sáng tác</w:t>
      </w:r>
    </w:p>
    <w:p w14:paraId="4DD59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EA1D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wrote a bestselling novel.</w:t>
      </w:r>
    </w:p>
    <w:p w14:paraId="02F01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authored several books.</w:t>
      </w:r>
    </w:p>
    <w:p w14:paraId="13548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the author of a major research paper.</w:t>
      </w:r>
    </w:p>
    <w:p w14:paraId="1FD6E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explains the theory clearly.</w:t>
      </w:r>
    </w:p>
    <w:p w14:paraId="3D334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cited several reliable sources.</w:t>
      </w:r>
    </w:p>
    <w:p w14:paraId="5813D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article was authored by a university professor.</w:t>
      </w:r>
    </w:p>
    <w:p w14:paraId="7876C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revised the second edition.</w:t>
      </w:r>
    </w:p>
    <w:p w14:paraId="7586B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F607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of sth </w:t>
      </w:r>
    </w:p>
    <w:p w14:paraId="7E4CE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book </w:t>
      </w:r>
    </w:p>
    <w:p w14:paraId="2CA42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an article </w:t>
      </w:r>
    </w:p>
    <w:p w14:paraId="37BD0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credited as the author </w:t>
      </w:r>
    </w:p>
    <w:p w14:paraId="00FFA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research paper </w:t>
      </w:r>
    </w:p>
    <w:p w14:paraId="67371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chapter </w:t>
      </w:r>
    </w:p>
    <w:p w14:paraId="18773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report </w:t>
      </w:r>
    </w:p>
    <w:p w14:paraId="69313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proposal </w:t>
      </w:r>
    </w:p>
    <w:p w14:paraId="34765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EA40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of a book </w:t>
      </w:r>
    </w:p>
    <w:p w14:paraId="0D9D5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authoritative text </w:t>
      </w:r>
    </w:p>
    <w:p w14:paraId="22258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well-known author </w:t>
      </w:r>
    </w:p>
    <w:p w14:paraId="273B2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authorial voice </w:t>
      </w:r>
    </w:p>
    <w:p w14:paraId="0186A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of a novel </w:t>
      </w:r>
    </w:p>
    <w:p w14:paraId="1C66A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of an article </w:t>
      </w:r>
    </w:p>
    <w:p w14:paraId="464C5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of a report </w:t>
      </w:r>
    </w:p>
    <w:p w14:paraId="06339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 author </w:t>
      </w:r>
    </w:p>
    <w:p w14:paraId="0AEA3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successful author </w:t>
      </w:r>
    </w:p>
    <w:p w14:paraId="63B63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first-time author </w:t>
      </w:r>
    </w:p>
    <w:p w14:paraId="6314F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leading author </w:t>
      </w:r>
    </w:p>
    <w:p w14:paraId="1037D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co-author </w:t>
      </w:r>
    </w:p>
    <w:p w14:paraId="170AC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paper </w:t>
      </w:r>
    </w:p>
    <w:p w14:paraId="0F88D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document </w:t>
      </w:r>
    </w:p>
    <w:p w14:paraId="3A797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proposal </w:t>
      </w:r>
    </w:p>
    <w:p w14:paraId="3F5A4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authored by </w:t>
      </w:r>
    </w:p>
    <w:p w14:paraId="45473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textbook </w:t>
      </w:r>
    </w:p>
    <w:p w14:paraId="56666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study </w:t>
      </w:r>
    </w:p>
    <w:p w14:paraId="0005B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legal document </w:t>
      </w:r>
    </w:p>
    <w:p w14:paraId="58C5B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an online article </w:t>
      </w:r>
    </w:p>
    <w:p w14:paraId="2C985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series of books </w:t>
      </w:r>
    </w:p>
    <w:p w14:paraId="2F3E2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standard </w:t>
      </w:r>
    </w:p>
    <w:p w14:paraId="776F7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policy </w:t>
      </w:r>
    </w:p>
    <w:p w14:paraId="1B591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statement </w:t>
      </w:r>
    </w:p>
    <w:p w14:paraId="7DBE4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chapter jointly </w:t>
      </w:r>
    </w:p>
    <w:p w14:paraId="19ECF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a publication </w:t>
      </w:r>
    </w:p>
    <w:p w14:paraId="6E07A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73A2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writer </w:t>
      </w:r>
    </w:p>
    <w:p w14:paraId="17C19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creator </w:t>
      </w:r>
    </w:p>
    <w:p w14:paraId="57A7C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originator </w:t>
      </w:r>
    </w:p>
    <w:p w14:paraId="4CBB9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producer </w:t>
      </w:r>
    </w:p>
    <w:p w14:paraId="75CD3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composer </w:t>
      </w:r>
    </w:p>
    <w:p w14:paraId="767B8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journalist </w:t>
      </w:r>
    </w:p>
    <w:p w14:paraId="59EB0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researcher </w:t>
      </w:r>
    </w:p>
    <w:p w14:paraId="2A7AA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editor </w:t>
      </w:r>
    </w:p>
    <w:p w14:paraId="4E0C5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originator </w:t>
      </w:r>
    </w:p>
    <w:p w14:paraId="08097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56B7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reader </w:t>
      </w:r>
    </w:p>
    <w:p w14:paraId="4A109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audience </w:t>
      </w:r>
    </w:p>
    <w:p w14:paraId="0E56C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 </w:t>
      </w:r>
    </w:p>
    <w:p w14:paraId="47E1F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non-author </w:t>
      </w:r>
    </w:p>
    <w:p w14:paraId="56EB7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reviewer </w:t>
      </w:r>
    </w:p>
    <w:p w14:paraId="62005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7849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 (n/v) </w:t>
      </w:r>
    </w:p>
    <w:p w14:paraId="59923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authorship (n) </w:t>
      </w:r>
    </w:p>
    <w:p w14:paraId="7724B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authored (adj) </w:t>
      </w:r>
    </w:p>
    <w:p w14:paraId="0B1C5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authoring (v) </w:t>
      </w:r>
    </w:p>
    <w:p w14:paraId="5827C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authorial (adj) </w:t>
      </w:r>
    </w:p>
    <w:p w14:paraId="349E4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co-authored (adj) </w:t>
      </w:r>
    </w:p>
    <w:p w14:paraId="4FBE3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authorship (n) </w:t>
      </w:r>
    </w:p>
    <w:p w14:paraId="1878F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authoring (n) </w:t>
      </w:r>
    </w:p>
    <w:p w14:paraId="57181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B1C1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Authority</w:t>
      </w:r>
    </w:p>
    <w:p w14:paraId="3421A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599D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Thẩm quyền</w:t>
      </w:r>
    </w:p>
    <w:p w14:paraId="3897A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Quyền lực</w:t>
      </w:r>
    </w:p>
    <w:p w14:paraId="353E2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Cơ quan chính phủ</w:t>
      </w:r>
    </w:p>
    <w:p w14:paraId="27377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E0D1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authority to approve the plan belongs to the manager.</w:t>
      </w:r>
    </w:p>
    <w:p w14:paraId="0132F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local authority is responsible for public services.</w:t>
      </w:r>
    </w:p>
    <w:p w14:paraId="10FE2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court has authority to review the decision.</w:t>
      </w:r>
    </w:p>
    <w:p w14:paraId="4C0B2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an authority on artificial intelligence.</w:t>
      </w:r>
    </w:p>
    <w:p w14:paraId="571F6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authority approved the new regulation.</w:t>
      </w:r>
    </w:p>
    <w:p w14:paraId="5D540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has no authority to change the contract.</w:t>
      </w:r>
    </w:p>
    <w:p w14:paraId="1DECD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Academic authority depends on knowledge and evidence.</w:t>
      </w:r>
    </w:p>
    <w:p w14:paraId="424F6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C99D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over sth </w:t>
      </w:r>
    </w:p>
    <w:p w14:paraId="5ED29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authority to do sth </w:t>
      </w:r>
    </w:p>
    <w:p w14:paraId="40123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sb authority to do sth </w:t>
      </w:r>
    </w:p>
    <w:p w14:paraId="6371E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under the authority of sb </w:t>
      </w:r>
    </w:p>
    <w:p w14:paraId="401B3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to approve sth </w:t>
      </w:r>
    </w:p>
    <w:p w14:paraId="12088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over an area </w:t>
      </w:r>
    </w:p>
    <w:p w14:paraId="62BD5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granted by law </w:t>
      </w:r>
    </w:p>
    <w:p w14:paraId="3FF32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authority </w:t>
      </w:r>
    </w:p>
    <w:p w14:paraId="66C99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F576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government authority </w:t>
      </w:r>
    </w:p>
    <w:p w14:paraId="578F5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local authority </w:t>
      </w:r>
    </w:p>
    <w:p w14:paraId="67F01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 authority </w:t>
      </w:r>
    </w:p>
    <w:p w14:paraId="6D70D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authoritative source </w:t>
      </w:r>
    </w:p>
    <w:p w14:paraId="12CCC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authority </w:t>
      </w:r>
    </w:p>
    <w:p w14:paraId="1DCD0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relevant authority </w:t>
      </w:r>
    </w:p>
    <w:p w14:paraId="0A9DC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 authority </w:t>
      </w:r>
    </w:p>
    <w:p w14:paraId="3F0E1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regulatory authority </w:t>
      </w:r>
    </w:p>
    <w:p w14:paraId="4D1C3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moral authority </w:t>
      </w:r>
    </w:p>
    <w:p w14:paraId="213E5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authority </w:t>
      </w:r>
    </w:p>
    <w:p w14:paraId="5C19C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over sth </w:t>
      </w:r>
    </w:p>
    <w:p w14:paraId="1ABBB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exercise authority </w:t>
      </w:r>
    </w:p>
    <w:p w14:paraId="7EADE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authority </w:t>
      </w:r>
    </w:p>
    <w:p w14:paraId="33453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grant authority </w:t>
      </w:r>
    </w:p>
    <w:p w14:paraId="4A35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the authority of sb </w:t>
      </w:r>
    </w:p>
    <w:p w14:paraId="73E0B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the authority </w:t>
      </w:r>
    </w:p>
    <w:p w14:paraId="37C8F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exercise legal authority </w:t>
      </w:r>
    </w:p>
    <w:p w14:paraId="47D24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exercise political authority </w:t>
      </w:r>
    </w:p>
    <w:p w14:paraId="433AD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exercise moral authority </w:t>
      </w:r>
    </w:p>
    <w:p w14:paraId="54071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delegate authority </w:t>
      </w:r>
    </w:p>
    <w:p w14:paraId="102AD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transfer authority </w:t>
      </w:r>
    </w:p>
    <w:p w14:paraId="55970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 authority </w:t>
      </w:r>
    </w:p>
    <w:p w14:paraId="1978C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derive authority from sth </w:t>
      </w:r>
    </w:p>
    <w:p w14:paraId="22E2A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to issue licenses </w:t>
      </w:r>
    </w:p>
    <w:p w14:paraId="4DCFD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to enforce rules </w:t>
      </w:r>
    </w:p>
    <w:p w14:paraId="68175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central authority </w:t>
      </w:r>
    </w:p>
    <w:p w14:paraId="5A58A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22E5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power </w:t>
      </w:r>
    </w:p>
    <w:p w14:paraId="18BD2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</w:t>
      </w:r>
    </w:p>
    <w:p w14:paraId="18B31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jurisdiction </w:t>
      </w:r>
    </w:p>
    <w:p w14:paraId="0FC13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official </w:t>
      </w:r>
    </w:p>
    <w:p w14:paraId="57882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command </w:t>
      </w:r>
    </w:p>
    <w:p w14:paraId="79D4E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influence </w:t>
      </w:r>
    </w:p>
    <w:p w14:paraId="3A8B0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jurisdiction </w:t>
      </w:r>
    </w:p>
    <w:p w14:paraId="3F514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legitimacy </w:t>
      </w:r>
    </w:p>
    <w:p w14:paraId="11E89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</w:t>
      </w:r>
    </w:p>
    <w:p w14:paraId="6D01F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9C6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weakness </w:t>
      </w:r>
    </w:p>
    <w:p w14:paraId="0206F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subordination </w:t>
      </w:r>
    </w:p>
    <w:p w14:paraId="090E2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powerlessness </w:t>
      </w:r>
    </w:p>
    <w:p w14:paraId="0BD68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anarchy </w:t>
      </w:r>
    </w:p>
    <w:p w14:paraId="6345A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subjection </w:t>
      </w:r>
    </w:p>
    <w:p w14:paraId="3B419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illegitimacy </w:t>
      </w:r>
    </w:p>
    <w:p w14:paraId="6EE16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submission </w:t>
      </w:r>
    </w:p>
    <w:p w14:paraId="4C9B4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A5F0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authority (n) </w:t>
      </w:r>
    </w:p>
    <w:p w14:paraId="59CA8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authoritative (adj) </w:t>
      </w:r>
    </w:p>
    <w:p w14:paraId="6BF28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authoritarian (adj) </w:t>
      </w:r>
    </w:p>
    <w:p w14:paraId="54878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authorize (v) </w:t>
      </w:r>
    </w:p>
    <w:p w14:paraId="3ECA1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authorization (n) </w:t>
      </w:r>
    </w:p>
    <w:p w14:paraId="2E762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authoritative (adj) </w:t>
      </w:r>
    </w:p>
    <w:p w14:paraId="1C82E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authoritatively (adv) </w:t>
      </w:r>
    </w:p>
    <w:p w14:paraId="5D96F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unauthorized (adj) </w:t>
      </w:r>
    </w:p>
    <w:p w14:paraId="31C49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92F3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Automate</w:t>
      </w:r>
    </w:p>
    <w:p w14:paraId="6BC76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E391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Tự động hóa</w:t>
      </w:r>
    </w:p>
    <w:p w14:paraId="10434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Tự động</w:t>
      </w:r>
    </w:p>
    <w:p w14:paraId="3D31A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79F1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factory automated its production line.</w:t>
      </w:r>
    </w:p>
    <w:p w14:paraId="0F4A3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automate routine tasks.</w:t>
      </w:r>
    </w:p>
    <w:p w14:paraId="1B71D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system automatically generates weekly reports.</w:t>
      </w:r>
    </w:p>
    <w:p w14:paraId="7E34A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Automation has reduced manual errors.</w:t>
      </w:r>
    </w:p>
    <w:p w14:paraId="3B4C2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software automates the entire reporting process.</w:t>
      </w:r>
    </w:p>
    <w:p w14:paraId="16DE1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Sensors automatically control the temperature.</w:t>
      </w:r>
    </w:p>
    <w:p w14:paraId="0584D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factory is gradually automating production.</w:t>
      </w:r>
    </w:p>
    <w:p w14:paraId="1044A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D5D4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sth </w:t>
      </w:r>
    </w:p>
    <w:p w14:paraId="6C6AB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automated system </w:t>
      </w:r>
    </w:p>
    <w:p w14:paraId="5895C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a process </w:t>
      </w:r>
    </w:p>
    <w:p w14:paraId="0D7F3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automated by software </w:t>
      </w:r>
    </w:p>
    <w:p w14:paraId="42C1B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the workflow </w:t>
      </w:r>
    </w:p>
    <w:p w14:paraId="6619D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data collection </w:t>
      </w:r>
    </w:p>
    <w:p w14:paraId="01AB4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a repetitive process </w:t>
      </w:r>
    </w:p>
    <w:p w14:paraId="37F5F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fully automated </w:t>
      </w:r>
    </w:p>
    <w:p w14:paraId="0390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6A10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production </w:t>
      </w:r>
    </w:p>
    <w:p w14:paraId="15EA1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tasks </w:t>
      </w:r>
    </w:p>
    <w:p w14:paraId="2C519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automated process </w:t>
      </w:r>
    </w:p>
    <w:p w14:paraId="67A71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automated system </w:t>
      </w:r>
    </w:p>
    <w:p w14:paraId="52AEE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data entry </w:t>
      </w:r>
    </w:p>
    <w:p w14:paraId="24237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routine work </w:t>
      </w:r>
    </w:p>
    <w:p w14:paraId="411BE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business processes </w:t>
      </w:r>
    </w:p>
    <w:p w14:paraId="0DB4E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customer service </w:t>
      </w:r>
    </w:p>
    <w:p w14:paraId="6CC7F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a workflow </w:t>
      </w:r>
    </w:p>
    <w:p w14:paraId="639B8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testing </w:t>
      </w:r>
    </w:p>
    <w:p w14:paraId="4910B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reporting </w:t>
      </w:r>
    </w:p>
    <w:p w14:paraId="458A2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decision-making </w:t>
      </w:r>
    </w:p>
    <w:p w14:paraId="78515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automated </w:t>
      </w:r>
    </w:p>
    <w:p w14:paraId="11DEF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partly automated </w:t>
      </w:r>
    </w:p>
    <w:p w14:paraId="2E085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automated </w:t>
      </w:r>
    </w:p>
    <w:p w14:paraId="0E2F9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repetitive tasks </w:t>
      </w:r>
    </w:p>
    <w:p w14:paraId="35789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customer support </w:t>
      </w:r>
    </w:p>
    <w:p w14:paraId="27902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invoice processing </w:t>
      </w:r>
    </w:p>
    <w:p w14:paraId="673A9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quality checks </w:t>
      </w:r>
    </w:p>
    <w:p w14:paraId="62801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security monitoring </w:t>
      </w:r>
    </w:p>
    <w:p w14:paraId="1EB6F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email responses </w:t>
      </w:r>
    </w:p>
    <w:p w14:paraId="16BF3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file management </w:t>
      </w:r>
    </w:p>
    <w:p w14:paraId="0B65D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system updates </w:t>
      </w:r>
    </w:p>
    <w:p w14:paraId="188CC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routine decisions </w:t>
      </w:r>
    </w:p>
    <w:p w14:paraId="13510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administrative work </w:t>
      </w:r>
    </w:p>
    <w:p w14:paraId="70757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the production line </w:t>
      </w:r>
    </w:p>
    <w:p w14:paraId="7CCC7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F865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mechanize </w:t>
      </w:r>
    </w:p>
    <w:p w14:paraId="762F6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computerize </w:t>
      </w:r>
    </w:p>
    <w:p w14:paraId="6D803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digitize </w:t>
      </w:r>
    </w:p>
    <w:p w14:paraId="53AC3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optimize </w:t>
      </w:r>
    </w:p>
    <w:p w14:paraId="5F4DD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industrialize </w:t>
      </w:r>
    </w:p>
    <w:p w14:paraId="09BD2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streamline </w:t>
      </w:r>
    </w:p>
    <w:p w14:paraId="529CC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standardize </w:t>
      </w:r>
    </w:p>
    <w:p w14:paraId="07672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robotize </w:t>
      </w:r>
    </w:p>
    <w:p w14:paraId="54AAA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500F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manual </w:t>
      </w:r>
    </w:p>
    <w:p w14:paraId="4E7FE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 </w:t>
      </w:r>
    </w:p>
    <w:p w14:paraId="4DDD0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manual labor </w:t>
      </w:r>
    </w:p>
    <w:p w14:paraId="6CE48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 intervention </w:t>
      </w:r>
    </w:p>
    <w:p w14:paraId="3C989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hand-operated work </w:t>
      </w:r>
    </w:p>
    <w:p w14:paraId="205C2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manual operation </w:t>
      </w:r>
    </w:p>
    <w:p w14:paraId="141EF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human-controlled process </w:t>
      </w:r>
    </w:p>
    <w:p w14:paraId="0552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7597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 (v) </w:t>
      </w:r>
    </w:p>
    <w:p w14:paraId="3DCF7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automation (n) </w:t>
      </w:r>
    </w:p>
    <w:p w14:paraId="3C9F3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automated (adj) </w:t>
      </w:r>
    </w:p>
    <w:p w14:paraId="1B058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automating (v) </w:t>
      </w:r>
    </w:p>
    <w:p w14:paraId="084E2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automatically (adv) </w:t>
      </w:r>
    </w:p>
    <w:p w14:paraId="7BC76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automatable (adj) </w:t>
      </w:r>
    </w:p>
    <w:p w14:paraId="1A198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automatize (v) </w:t>
      </w:r>
    </w:p>
    <w:p w14:paraId="56F51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F300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Available</w:t>
      </w:r>
    </w:p>
    <w:p w14:paraId="49CA5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6A30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Có sẵn</w:t>
      </w:r>
    </w:p>
    <w:p w14:paraId="2475C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Dễ tiếp cận, có thể dùng được</w:t>
      </w:r>
    </w:p>
    <w:p w14:paraId="0B714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DCA2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room is available for tonight.</w:t>
      </w:r>
    </w:p>
    <w:p w14:paraId="59D07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information is available online.</w:t>
      </w:r>
    </w:p>
    <w:p w14:paraId="3AABD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service is available to all students.</w:t>
      </w:r>
    </w:p>
    <w:p w14:paraId="2F348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No rooms are available during the holiday.</w:t>
      </w:r>
    </w:p>
    <w:p w14:paraId="2D380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software is available for download.</w:t>
      </w:r>
    </w:p>
    <w:p w14:paraId="6B18D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Several options are available to users.</w:t>
      </w:r>
    </w:p>
    <w:p w14:paraId="225BB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is available to answer questions.</w:t>
      </w:r>
    </w:p>
    <w:p w14:paraId="05751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4AAA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for sth </w:t>
      </w:r>
    </w:p>
    <w:p w14:paraId="367C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to do sth </w:t>
      </w:r>
    </w:p>
    <w:p w14:paraId="19511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for use </w:t>
      </w:r>
    </w:p>
    <w:p w14:paraId="3F2FC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from sth </w:t>
      </w:r>
    </w:p>
    <w:p w14:paraId="59FB9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in several forms </w:t>
      </w:r>
    </w:p>
    <w:p w14:paraId="19EEC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at a reasonable price </w:t>
      </w:r>
    </w:p>
    <w:p w14:paraId="35AEE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on request </w:t>
      </w:r>
    </w:p>
    <w:p w14:paraId="38782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available worldwide </w:t>
      </w:r>
    </w:p>
    <w:p w14:paraId="7DA95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A439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resources </w:t>
      </w:r>
    </w:p>
    <w:p w14:paraId="144A4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seats </w:t>
      </w:r>
    </w:p>
    <w:p w14:paraId="514A9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data </w:t>
      </w:r>
    </w:p>
    <w:p w14:paraId="485D8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online </w:t>
      </w:r>
    </w:p>
    <w:p w14:paraId="0F223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information </w:t>
      </w:r>
    </w:p>
    <w:p w14:paraId="1DED0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services </w:t>
      </w:r>
    </w:p>
    <w:p w14:paraId="17AC3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funding </w:t>
      </w:r>
    </w:p>
    <w:p w14:paraId="76CC2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technology </w:t>
      </w:r>
    </w:p>
    <w:p w14:paraId="01002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space </w:t>
      </w:r>
    </w:p>
    <w:p w14:paraId="2F346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capacity </w:t>
      </w:r>
    </w:p>
    <w:p w14:paraId="45247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evidence </w:t>
      </w:r>
    </w:p>
    <w:p w14:paraId="02F93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facilities </w:t>
      </w:r>
    </w:p>
    <w:p w14:paraId="62FA7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readily available </w:t>
      </w:r>
    </w:p>
    <w:p w14:paraId="212DC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widely available </w:t>
      </w:r>
    </w:p>
    <w:p w14:paraId="0EBBA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freely available </w:t>
      </w:r>
    </w:p>
    <w:p w14:paraId="1DCD0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currently available </w:t>
      </w:r>
    </w:p>
    <w:p w14:paraId="41C12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capacity </w:t>
      </w:r>
    </w:p>
    <w:p w14:paraId="63B7C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balance </w:t>
      </w:r>
    </w:p>
    <w:p w14:paraId="1B0BC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opportunity </w:t>
      </w:r>
    </w:p>
    <w:p w14:paraId="1B2D1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position </w:t>
      </w:r>
    </w:p>
    <w:p w14:paraId="5FC3C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appointment </w:t>
      </w:r>
    </w:p>
    <w:p w14:paraId="2901B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bandwidth </w:t>
      </w:r>
    </w:p>
    <w:p w14:paraId="47A9C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storage </w:t>
      </w:r>
    </w:p>
    <w:p w14:paraId="3AE88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workforce </w:t>
      </w:r>
    </w:p>
    <w:p w14:paraId="5C443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D0D4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accessible </w:t>
      </w:r>
    </w:p>
    <w:p w14:paraId="49DCB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present </w:t>
      </w:r>
    </w:p>
    <w:p w14:paraId="45DD7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hand </w:t>
      </w:r>
    </w:p>
    <w:p w14:paraId="604ED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obtainable </w:t>
      </w:r>
    </w:p>
    <w:p w14:paraId="3677F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accessible </w:t>
      </w:r>
    </w:p>
    <w:p w14:paraId="34C41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ready </w:t>
      </w:r>
    </w:p>
    <w:p w14:paraId="11921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obtainable </w:t>
      </w:r>
    </w:p>
    <w:p w14:paraId="176DC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usable </w:t>
      </w:r>
    </w:p>
    <w:p w14:paraId="3C87B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reachable </w:t>
      </w:r>
    </w:p>
    <w:p w14:paraId="3C1A2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F361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unavailable </w:t>
      </w:r>
    </w:p>
    <w:p w14:paraId="2E985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absent </w:t>
      </w:r>
    </w:p>
    <w:p w14:paraId="41E6D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limited </w:t>
      </w:r>
    </w:p>
    <w:p w14:paraId="59990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occupied </w:t>
      </w:r>
    </w:p>
    <w:p w14:paraId="236F6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inaccessible </w:t>
      </w:r>
    </w:p>
    <w:p w14:paraId="228D4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occupied </w:t>
      </w:r>
    </w:p>
    <w:p w14:paraId="6CE12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unobtainable </w:t>
      </w:r>
    </w:p>
    <w:p w14:paraId="27D18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0CE7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available (adj) </w:t>
      </w:r>
    </w:p>
    <w:p w14:paraId="6A326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availability (n) </w:t>
      </w:r>
    </w:p>
    <w:p w14:paraId="06D98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unavailable (adj) </w:t>
      </w:r>
    </w:p>
    <w:p w14:paraId="652BD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 (n/v) </w:t>
      </w:r>
    </w:p>
    <w:p w14:paraId="2FAC9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availability (n) </w:t>
      </w:r>
    </w:p>
    <w:p w14:paraId="7BEDD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availably (adv) </w:t>
      </w:r>
    </w:p>
    <w:p w14:paraId="1B369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BB10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Behalf</w:t>
      </w:r>
    </w:p>
    <w:p w14:paraId="4B694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9CF8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Thay mặt, đại diện cho</w:t>
      </w:r>
    </w:p>
    <w:p w14:paraId="1AF9F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FA63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am writing on behalf of the team.</w:t>
      </w:r>
    </w:p>
    <w:p w14:paraId="16E32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spoke on behalf of the students.</w:t>
      </w:r>
    </w:p>
    <w:p w14:paraId="25D29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lawyer acted on behalf of the client.</w:t>
      </w:r>
    </w:p>
    <w:p w14:paraId="5B7B7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signed the agreement on behalf of the company.</w:t>
      </w:r>
    </w:p>
    <w:p w14:paraId="26F03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 presented the complaint on behalf of the group.</w:t>
      </w:r>
    </w:p>
    <w:p w14:paraId="22651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ambassador spoke on behalf of her country.</w:t>
      </w:r>
    </w:p>
    <w:p w14:paraId="394E9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2CB0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sb </w:t>
      </w:r>
    </w:p>
    <w:p w14:paraId="08C4E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sth </w:t>
      </w:r>
    </w:p>
    <w:p w14:paraId="24ACD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behalf of sb </w:t>
      </w:r>
    </w:p>
    <w:p w14:paraId="78E56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on behalf of sb </w:t>
      </w:r>
    </w:p>
    <w:p w14:paraId="0968F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B834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company </w:t>
      </w:r>
    </w:p>
    <w:p w14:paraId="1EFA4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students </w:t>
      </w:r>
    </w:p>
    <w:p w14:paraId="5501B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manager </w:t>
      </w:r>
    </w:p>
    <w:p w14:paraId="4A866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organization </w:t>
      </w:r>
    </w:p>
    <w:p w14:paraId="26FA3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government </w:t>
      </w:r>
    </w:p>
    <w:p w14:paraId="056E4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client </w:t>
      </w:r>
    </w:p>
    <w:p w14:paraId="64481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committee </w:t>
      </w:r>
    </w:p>
    <w:p w14:paraId="7ADCD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behalf of sb </w:t>
      </w:r>
    </w:p>
    <w:p w14:paraId="134AF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on behalf of sb </w:t>
      </w:r>
    </w:p>
    <w:p w14:paraId="3D75C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write on behalf of sb </w:t>
      </w:r>
    </w:p>
    <w:p w14:paraId="38100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represent sb on behalf of </w:t>
      </w:r>
    </w:p>
    <w:p w14:paraId="48407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negotiate on behalf of sb </w:t>
      </w:r>
    </w:p>
    <w:p w14:paraId="3C3E3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submit sth on behalf of sb </w:t>
      </w:r>
    </w:p>
    <w:p w14:paraId="44045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write on behalf of an organization </w:t>
      </w:r>
    </w:p>
    <w:p w14:paraId="1F3DF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on behalf of the public </w:t>
      </w:r>
    </w:p>
    <w:p w14:paraId="6D1BE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 statement on behalf of </w:t>
      </w:r>
    </w:p>
    <w:p w14:paraId="2C524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sign on behalf of sb </w:t>
      </w:r>
    </w:p>
    <w:p w14:paraId="1B986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my own behalf </w:t>
      </w:r>
    </w:p>
    <w:p w14:paraId="0950D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all members </w:t>
      </w:r>
    </w:p>
    <w:p w14:paraId="7A451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52F5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 </w:t>
      </w:r>
    </w:p>
    <w:p w14:paraId="346C6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representing </w:t>
      </w:r>
    </w:p>
    <w:p w14:paraId="138CB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in place of (thay cho)</w:t>
      </w:r>
    </w:p>
    <w:p w14:paraId="46581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representing </w:t>
      </w:r>
    </w:p>
    <w:p w14:paraId="3C3F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 the benefit of </w:t>
      </w:r>
    </w:p>
    <w:p w14:paraId="32760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 a representative of </w:t>
      </w:r>
    </w:p>
    <w:p w14:paraId="3E357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representation of </w:t>
      </w:r>
    </w:p>
    <w:p w14:paraId="63AA7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02C7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against </w:t>
      </w:r>
    </w:p>
    <w:p w14:paraId="2506F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without </w:t>
      </w:r>
    </w:p>
    <w:p w14:paraId="32436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independently </w:t>
      </w:r>
    </w:p>
    <w:p w14:paraId="26508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personally </w:t>
      </w:r>
    </w:p>
    <w:p w14:paraId="38CBC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individually </w:t>
      </w:r>
    </w:p>
    <w:p w14:paraId="0FB50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 oneself </w:t>
      </w:r>
    </w:p>
    <w:p w14:paraId="7EA8C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on behalf of a client </w:t>
      </w:r>
    </w:p>
    <w:p w14:paraId="0E711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speak on behalf of a department </w:t>
      </w:r>
    </w:p>
    <w:p w14:paraId="7B9D7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negotiate on behalf of a company </w:t>
      </w:r>
    </w:p>
    <w:p w14:paraId="03E47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sign on behalf of an organization </w:t>
      </w:r>
    </w:p>
    <w:p w14:paraId="47515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vote on behalf of sb </w:t>
      </w:r>
    </w:p>
    <w:p w14:paraId="2F151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apply on behalf of sb </w:t>
      </w:r>
    </w:p>
    <w:p w14:paraId="0EABF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 request on behalf of sb </w:t>
      </w:r>
    </w:p>
    <w:p w14:paraId="1A76E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evidence on behalf of sb </w:t>
      </w:r>
    </w:p>
    <w:p w14:paraId="51187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represent the team on behalf of </w:t>
      </w:r>
    </w:p>
    <w:p w14:paraId="4255A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behalf of the entire community </w:t>
      </w:r>
    </w:p>
    <w:p w14:paraId="766D6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85B8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behalf (n) </w:t>
      </w:r>
    </w:p>
    <w:p w14:paraId="54C8D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E810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Benefit</w:t>
      </w:r>
    </w:p>
    <w:p w14:paraId="71DEC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93CD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Lợi ích</w:t>
      </w:r>
    </w:p>
    <w:p w14:paraId="15ACA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Được lợi, có lợi</w:t>
      </w:r>
    </w:p>
    <w:p w14:paraId="3767F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129B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policy brings many benefits.</w:t>
      </w:r>
    </w:p>
    <w:p w14:paraId="30521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benefited from the new market.</w:t>
      </w:r>
    </w:p>
    <w:p w14:paraId="3D80E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Exercise benefits both body and mind.</w:t>
      </w:r>
    </w:p>
    <w:p w14:paraId="682C8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policy will benefit local communities.</w:t>
      </w:r>
    </w:p>
    <w:p w14:paraId="0F2A0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changes benefit both employees and employers.</w:t>
      </w:r>
    </w:p>
    <w:p w14:paraId="01814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medicine may benefit patients with this condition.</w:t>
      </w:r>
    </w:p>
    <w:p w14:paraId="6C06D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benefits of exercise are widely recognized.</w:t>
      </w:r>
    </w:p>
    <w:p w14:paraId="2A8BF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99B0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sth </w:t>
      </w:r>
    </w:p>
    <w:p w14:paraId="63B91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benefit of sth </w:t>
      </w:r>
    </w:p>
    <w:p w14:paraId="00B3D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sb </w:t>
      </w:r>
    </w:p>
    <w:p w14:paraId="2BB57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of benefit to sb </w:t>
      </w:r>
    </w:p>
    <w:p w14:paraId="15233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equally from sth </w:t>
      </w:r>
    </w:p>
    <w:p w14:paraId="1C8CD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directly from sth </w:t>
      </w:r>
    </w:p>
    <w:p w14:paraId="07859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financially from sth </w:t>
      </w:r>
    </w:p>
    <w:p w14:paraId="67BAB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the environment </w:t>
      </w:r>
    </w:p>
    <w:p w14:paraId="27064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E106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economic benefit </w:t>
      </w:r>
    </w:p>
    <w:p w14:paraId="7E286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 benefit </w:t>
      </w:r>
    </w:p>
    <w:p w14:paraId="246C4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 benefit </w:t>
      </w:r>
    </w:p>
    <w:p w14:paraId="7F8E4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package </w:t>
      </w:r>
    </w:p>
    <w:p w14:paraId="6A63D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health benefit </w:t>
      </w:r>
    </w:p>
    <w:p w14:paraId="1D787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educational benefit </w:t>
      </w:r>
    </w:p>
    <w:p w14:paraId="7A3D1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benefit </w:t>
      </w:r>
    </w:p>
    <w:p w14:paraId="55AC6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long-term benefit </w:t>
      </w:r>
    </w:p>
    <w:p w14:paraId="37844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short-term benefit </w:t>
      </w:r>
    </w:p>
    <w:p w14:paraId="3AAB7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potential benefit </w:t>
      </w:r>
    </w:p>
    <w:p w14:paraId="32995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mutual benefit </w:t>
      </w:r>
    </w:p>
    <w:p w14:paraId="1CD95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 benefit </w:t>
      </w:r>
    </w:p>
    <w:p w14:paraId="6160F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bring benefits </w:t>
      </w:r>
    </w:p>
    <w:p w14:paraId="40371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benefits </w:t>
      </w:r>
    </w:p>
    <w:p w14:paraId="1D677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derive benefit from sth </w:t>
      </w:r>
    </w:p>
    <w:p w14:paraId="51037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greatly from sth </w:t>
      </w:r>
    </w:p>
    <w:p w14:paraId="5A649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experience </w:t>
      </w:r>
    </w:p>
    <w:p w14:paraId="73028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training </w:t>
      </w:r>
    </w:p>
    <w:p w14:paraId="26D4B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investment </w:t>
      </w:r>
    </w:p>
    <w:p w14:paraId="49E62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improved access </w:t>
      </w:r>
    </w:p>
    <w:p w14:paraId="40CD7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from modern technology </w:t>
      </w:r>
    </w:p>
    <w:p w14:paraId="4BAF0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local residents </w:t>
      </w:r>
    </w:p>
    <w:p w14:paraId="68B47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future generations </w:t>
      </w:r>
    </w:p>
    <w:p w14:paraId="1545B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the economy </w:t>
      </w:r>
    </w:p>
    <w:p w14:paraId="6FA37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society as a whole </w:t>
      </w:r>
    </w:p>
    <w:p w14:paraId="55300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both sides </w:t>
      </w:r>
    </w:p>
    <w:p w14:paraId="31A46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7A68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advantage </w:t>
      </w:r>
    </w:p>
    <w:p w14:paraId="72534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67279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profit </w:t>
      </w:r>
    </w:p>
    <w:p w14:paraId="1583D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value </w:t>
      </w:r>
    </w:p>
    <w:p w14:paraId="05F91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welfare </w:t>
      </w:r>
    </w:p>
    <w:p w14:paraId="0DEC3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return </w:t>
      </w:r>
    </w:p>
    <w:p w14:paraId="2595E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gain </w:t>
      </w:r>
    </w:p>
    <w:p w14:paraId="1DCEA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1350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cost </w:t>
      </w:r>
    </w:p>
    <w:p w14:paraId="52DE5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loss </w:t>
      </w:r>
    </w:p>
    <w:p w14:paraId="6C0EA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disadvantage </w:t>
      </w:r>
    </w:p>
    <w:p w14:paraId="5E57A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harm </w:t>
      </w:r>
    </w:p>
    <w:p w14:paraId="661C8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damage </w:t>
      </w:r>
    </w:p>
    <w:p w14:paraId="2CE2F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loss </w:t>
      </w:r>
    </w:p>
    <w:p w14:paraId="46ECF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7F88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 (n,v) </w:t>
      </w:r>
    </w:p>
    <w:p w14:paraId="579D2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beneficial (adj) </w:t>
      </w:r>
    </w:p>
    <w:p w14:paraId="795EE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beneficiary (n) </w:t>
      </w:r>
    </w:p>
    <w:p w14:paraId="30A78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benefited (adj) </w:t>
      </w:r>
    </w:p>
    <w:p w14:paraId="7C572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benefiting (v) </w:t>
      </w:r>
    </w:p>
    <w:p w14:paraId="56DEE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beneficially (adv) </w:t>
      </w:r>
    </w:p>
    <w:p w14:paraId="1774B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benefit-based (adj) </w:t>
      </w:r>
    </w:p>
    <w:p w14:paraId="37FEC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4162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Bias</w:t>
      </w:r>
    </w:p>
    <w:p w14:paraId="129A8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8A0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Thiên vị</w:t>
      </w:r>
    </w:p>
    <w:p w14:paraId="7A0AE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Nghiêng về, thiên vị</w:t>
      </w:r>
    </w:p>
    <w:p w14:paraId="19621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A7E7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shows clear bias.</w:t>
      </w:r>
    </w:p>
    <w:p w14:paraId="124F9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article was biased against immigrants.</w:t>
      </w:r>
    </w:p>
    <w:p w14:paraId="4FD90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study attempted to avoid bias.</w:t>
      </w:r>
    </w:p>
    <w:p w14:paraId="3F304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Personal bias can affect scientific conclusions.</w:t>
      </w:r>
    </w:p>
    <w:p w14:paraId="53E31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questionnaire was designed to reduce respondent bias.</w:t>
      </w:r>
    </w:p>
    <w:p w14:paraId="6E21B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algorithm may reproduce bias in the training data.</w:t>
      </w:r>
    </w:p>
    <w:p w14:paraId="34123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judge was accused of political bias.</w:t>
      </w:r>
    </w:p>
    <w:p w14:paraId="22643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BEF7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against sb/sth </w:t>
      </w:r>
    </w:p>
    <w:p w14:paraId="48A51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show bias </w:t>
      </w:r>
    </w:p>
    <w:p w14:paraId="776C8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biased toward sb/sth </w:t>
      </w:r>
    </w:p>
    <w:p w14:paraId="0FA0B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eliminate bias </w:t>
      </w:r>
    </w:p>
    <w:p w14:paraId="4F958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detect bias </w:t>
      </w:r>
    </w:p>
    <w:p w14:paraId="2FBBA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measure bias </w:t>
      </w:r>
    </w:p>
    <w:p w14:paraId="262BF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correct for bias </w:t>
      </w:r>
    </w:p>
    <w:p w14:paraId="78EA2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free from bias </w:t>
      </w:r>
    </w:p>
    <w:p w14:paraId="61445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980D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the media </w:t>
      </w:r>
    </w:p>
    <w:p w14:paraId="41D2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gender bias </w:t>
      </w:r>
    </w:p>
    <w:p w14:paraId="5E961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 bias </w:t>
      </w:r>
    </w:p>
    <w:p w14:paraId="7873F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bias </w:t>
      </w:r>
    </w:p>
    <w:p w14:paraId="33C66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racial bias </w:t>
      </w:r>
    </w:p>
    <w:p w14:paraId="7D0AD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bias </w:t>
      </w:r>
    </w:p>
    <w:p w14:paraId="516F2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institutional bias </w:t>
      </w:r>
    </w:p>
    <w:p w14:paraId="5109A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confirmation bias </w:t>
      </w:r>
    </w:p>
    <w:p w14:paraId="28ECB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unconscious bias </w:t>
      </w:r>
    </w:p>
    <w:p w14:paraId="4FFF7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implicit bias </w:t>
      </w:r>
    </w:p>
    <w:p w14:paraId="28208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against women </w:t>
      </w:r>
    </w:p>
    <w:p w14:paraId="33BAC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decision-making </w:t>
      </w:r>
    </w:p>
    <w:p w14:paraId="0BC0C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show a bias toward sth </w:t>
      </w:r>
    </w:p>
    <w:p w14:paraId="03201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reduce bias </w:t>
      </w:r>
    </w:p>
    <w:p w14:paraId="39E3B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remove bias </w:t>
      </w:r>
    </w:p>
    <w:p w14:paraId="3033D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introduce bias </w:t>
      </w:r>
    </w:p>
    <w:p w14:paraId="0788B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research </w:t>
      </w:r>
    </w:p>
    <w:p w14:paraId="2AE4A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sampling </w:t>
      </w:r>
    </w:p>
    <w:p w14:paraId="7093F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reporting </w:t>
      </w:r>
    </w:p>
    <w:p w14:paraId="706AF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algorithms </w:t>
      </w:r>
    </w:p>
    <w:p w14:paraId="15AFF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in hiring </w:t>
      </w:r>
    </w:p>
    <w:p w14:paraId="335CE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toward a group </w:t>
      </w:r>
    </w:p>
    <w:p w14:paraId="64EAF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against a candidate </w:t>
      </w:r>
    </w:p>
    <w:p w14:paraId="2C048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reduce unconscious bias </w:t>
      </w:r>
    </w:p>
    <w:p w14:paraId="0BF2B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identify sources of bias </w:t>
      </w:r>
    </w:p>
    <w:p w14:paraId="24745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for bias </w:t>
      </w:r>
    </w:p>
    <w:p w14:paraId="38385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B1E2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prejudice </w:t>
      </w:r>
    </w:p>
    <w:p w14:paraId="0B204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favoritism </w:t>
      </w:r>
    </w:p>
    <w:p w14:paraId="63E15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partiality </w:t>
      </w:r>
    </w:p>
    <w:p w14:paraId="1AF30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inclination </w:t>
      </w:r>
    </w:p>
    <w:p w14:paraId="3B6F2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preconception </w:t>
      </w:r>
    </w:p>
    <w:p w14:paraId="1764A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favor </w:t>
      </w:r>
    </w:p>
    <w:p w14:paraId="346A5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leaning </w:t>
      </w:r>
    </w:p>
    <w:p w14:paraId="6A3B1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preference </w:t>
      </w:r>
    </w:p>
    <w:p w14:paraId="61AAB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slant </w:t>
      </w:r>
    </w:p>
    <w:p w14:paraId="714AC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341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fairness </w:t>
      </w:r>
    </w:p>
    <w:p w14:paraId="0D1C2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neutrality </w:t>
      </w:r>
    </w:p>
    <w:p w14:paraId="4EDCD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impartiality </w:t>
      </w:r>
    </w:p>
    <w:p w14:paraId="2A8A2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objectivity </w:t>
      </w:r>
    </w:p>
    <w:p w14:paraId="18C75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fair-mindedness </w:t>
      </w:r>
    </w:p>
    <w:p w14:paraId="6C7E7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balance </w:t>
      </w:r>
    </w:p>
    <w:p w14:paraId="67C6B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FA3D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 (n/v) </w:t>
      </w:r>
    </w:p>
    <w:p w14:paraId="5EF8E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biased (adj) </w:t>
      </w:r>
    </w:p>
    <w:p w14:paraId="30B60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unbiased (adj) </w:t>
      </w:r>
    </w:p>
    <w:p w14:paraId="39C78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bias-free (adj) </w:t>
      </w:r>
    </w:p>
    <w:p w14:paraId="54DBA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biasedly (adv) </w:t>
      </w:r>
    </w:p>
    <w:p w14:paraId="6BC86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unbiasedness (n) </w:t>
      </w:r>
    </w:p>
    <w:p w14:paraId="71006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B773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Bond</w:t>
      </w:r>
    </w:p>
    <w:p w14:paraId="23A5E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9701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Liên kết, mối quan hệ</w:t>
      </w:r>
    </w:p>
    <w:p w14:paraId="1BC7A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Trái phiếu</w:t>
      </w:r>
    </w:p>
    <w:p w14:paraId="009E2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Liên kết</w:t>
      </w:r>
    </w:p>
    <w:p w14:paraId="159D3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8C63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is a strong bond between them.</w:t>
      </w:r>
    </w:p>
    <w:p w14:paraId="5FF33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issued a bond.</w:t>
      </w:r>
    </w:p>
    <w:p w14:paraId="65A4F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Shared experiences created a strong bond between them.</w:t>
      </w:r>
    </w:p>
    <w:p w14:paraId="76C82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government issued bonds to raise money.</w:t>
      </w:r>
    </w:p>
    <w:p w14:paraId="4671B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shared experience strengthened their bond.</w:t>
      </w:r>
    </w:p>
    <w:p w14:paraId="774FF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chemical bond holds the atoms together.</w:t>
      </w:r>
    </w:p>
    <w:p w14:paraId="6E221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Investors bought government bonds.</w:t>
      </w:r>
    </w:p>
    <w:p w14:paraId="57BF9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404B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between A and B </w:t>
      </w:r>
    </w:p>
    <w:p w14:paraId="6D9AA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with sb </w:t>
      </w:r>
    </w:p>
    <w:p w14:paraId="7DCE9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between sb and sb </w:t>
      </w:r>
    </w:p>
    <w:p w14:paraId="6446A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over sth </w:t>
      </w:r>
    </w:p>
    <w:p w14:paraId="20AC7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 a bond with sb </w:t>
      </w:r>
    </w:p>
    <w:p w14:paraId="2A94A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strengthen the bond between sb and sb </w:t>
      </w:r>
    </w:p>
    <w:p w14:paraId="2559A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 the bond between sb and sb </w:t>
      </w:r>
    </w:p>
    <w:p w14:paraId="18AAE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together </w:t>
      </w:r>
    </w:p>
    <w:p w14:paraId="0910E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3A4E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strong bond </w:t>
      </w:r>
    </w:p>
    <w:p w14:paraId="0BCBA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family bond </w:t>
      </w:r>
    </w:p>
    <w:p w14:paraId="7300F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market </w:t>
      </w:r>
    </w:p>
    <w:p w14:paraId="174C4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issue </w:t>
      </w:r>
    </w:p>
    <w:p w14:paraId="06989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bond </w:t>
      </w:r>
    </w:p>
    <w:p w14:paraId="25051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emotional bond </w:t>
      </w:r>
    </w:p>
    <w:p w14:paraId="0C084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 bond </w:t>
      </w:r>
    </w:p>
    <w:p w14:paraId="538A9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 bond </w:t>
      </w:r>
    </w:p>
    <w:p w14:paraId="2227A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between people </w:t>
      </w:r>
    </w:p>
    <w:p w14:paraId="3705E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with a child </w:t>
      </w:r>
    </w:p>
    <w:p w14:paraId="57F8C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 a bond </w:t>
      </w:r>
    </w:p>
    <w:p w14:paraId="71259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build a bond </w:t>
      </w:r>
    </w:p>
    <w:p w14:paraId="6EDE3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strengthen a bond </w:t>
      </w:r>
    </w:p>
    <w:p w14:paraId="44117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 a bond </w:t>
      </w:r>
    </w:p>
    <w:p w14:paraId="3EC20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government bond </w:t>
      </w:r>
    </w:p>
    <w:p w14:paraId="0F96E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corporate bond </w:t>
      </w:r>
    </w:p>
    <w:p w14:paraId="51BD5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bonded warehouse </w:t>
      </w:r>
    </w:p>
    <w:p w14:paraId="1B276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with family members </w:t>
      </w:r>
    </w:p>
    <w:p w14:paraId="4FA8B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between generations </w:t>
      </w:r>
    </w:p>
    <w:p w14:paraId="75404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of trust </w:t>
      </w:r>
    </w:p>
    <w:p w14:paraId="7CF52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of friendship </w:t>
      </w:r>
    </w:p>
    <w:p w14:paraId="48C63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of loyalty </w:t>
      </w:r>
    </w:p>
    <w:p w14:paraId="7B9DA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strength </w:t>
      </w:r>
    </w:p>
    <w:p w14:paraId="4167F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formation </w:t>
      </w:r>
    </w:p>
    <w:p w14:paraId="390BC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maturity </w:t>
      </w:r>
    </w:p>
    <w:p w14:paraId="5D713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yield </w:t>
      </w:r>
    </w:p>
    <w:p w14:paraId="30189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investment </w:t>
      </w:r>
    </w:p>
    <w:p w14:paraId="3A3B2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4574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link </w:t>
      </w:r>
    </w:p>
    <w:p w14:paraId="5AE15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connection </w:t>
      </w:r>
    </w:p>
    <w:p w14:paraId="44C5B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relationship </w:t>
      </w:r>
    </w:p>
    <w:p w14:paraId="34211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tie </w:t>
      </w:r>
    </w:p>
    <w:p w14:paraId="5AD3E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attachment </w:t>
      </w:r>
    </w:p>
    <w:p w14:paraId="55270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unity </w:t>
      </w:r>
    </w:p>
    <w:p w14:paraId="509DE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00B3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separation </w:t>
      </w:r>
    </w:p>
    <w:p w14:paraId="6BEA4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distance </w:t>
      </w:r>
    </w:p>
    <w:p w14:paraId="19528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 </w:t>
      </w:r>
    </w:p>
    <w:p w14:paraId="4910F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division </w:t>
      </w:r>
    </w:p>
    <w:p w14:paraId="78F9E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rupture </w:t>
      </w:r>
    </w:p>
    <w:p w14:paraId="6BF65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disunity </w:t>
      </w:r>
    </w:p>
    <w:p w14:paraId="03B36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alienation </w:t>
      </w:r>
    </w:p>
    <w:p w14:paraId="70B3B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C98F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 (n/v) </w:t>
      </w:r>
    </w:p>
    <w:p w14:paraId="4C031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bonding (n) </w:t>
      </w:r>
    </w:p>
    <w:p w14:paraId="15F52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bonded (adj) </w:t>
      </w:r>
    </w:p>
    <w:p w14:paraId="3A987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bonding (n) </w:t>
      </w:r>
    </w:p>
    <w:p w14:paraId="01BE5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bondholder (n) </w:t>
      </w:r>
    </w:p>
    <w:p w14:paraId="622CF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2938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Brief</w:t>
      </w:r>
    </w:p>
    <w:p w14:paraId="75E44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D0D9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Ngắn gọn</w:t>
      </w:r>
    </w:p>
    <w:p w14:paraId="2C117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Bản tóm tắt</w:t>
      </w:r>
    </w:p>
    <w:p w14:paraId="30A58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Hướng dẫn, thông báo</w:t>
      </w:r>
    </w:p>
    <w:p w14:paraId="20403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8D64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Use a brief explanation.</w:t>
      </w:r>
    </w:p>
    <w:p w14:paraId="0F5E6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lawyer gave a brief to the team.</w:t>
      </w:r>
    </w:p>
    <w:p w14:paraId="07780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provides a brief overview of the findings.</w:t>
      </w:r>
    </w:p>
    <w:p w14:paraId="567FF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briefed us before the meeting.</w:t>
      </w:r>
    </w:p>
    <w:p w14:paraId="46E51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chair gave a brief introduction.</w:t>
      </w:r>
    </w:p>
    <w:p w14:paraId="675D7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instructions are brief but clear.</w:t>
      </w:r>
    </w:p>
    <w:p w14:paraId="0AC75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lawyer prepared a legal brief.</w:t>
      </w:r>
    </w:p>
    <w:p w14:paraId="10497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F26D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brief </w:t>
      </w:r>
    </w:p>
    <w:p w14:paraId="509CB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sb on sth </w:t>
      </w:r>
    </w:p>
    <w:p w14:paraId="5B398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sb about sth </w:t>
      </w:r>
    </w:p>
    <w:p w14:paraId="1E2CA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briefly discuss sth </w:t>
      </w:r>
    </w:p>
    <w:p w14:paraId="42AE8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sb before an event </w:t>
      </w:r>
    </w:p>
    <w:p w14:paraId="5798C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sb fully </w:t>
      </w:r>
    </w:p>
    <w:p w14:paraId="63CAA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a report brief </w:t>
      </w:r>
    </w:p>
    <w:p w14:paraId="5CB7E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sb a brief </w:t>
      </w:r>
    </w:p>
    <w:p w14:paraId="5CC00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4722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meeting </w:t>
      </w:r>
    </w:p>
    <w:p w14:paraId="0B982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summary </w:t>
      </w:r>
    </w:p>
    <w:p w14:paraId="16CD3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report </w:t>
      </w:r>
    </w:p>
    <w:p w14:paraId="6B6DD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explanation </w:t>
      </w:r>
    </w:p>
    <w:p w14:paraId="6D9D5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discussion </w:t>
      </w:r>
    </w:p>
    <w:p w14:paraId="446B0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description </w:t>
      </w:r>
    </w:p>
    <w:p w14:paraId="17D7E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introduction </w:t>
      </w:r>
    </w:p>
    <w:p w14:paraId="7660F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statement </w:t>
      </w:r>
    </w:p>
    <w:p w14:paraId="4493D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period </w:t>
      </w:r>
    </w:p>
    <w:p w14:paraId="1A7B4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visit </w:t>
      </w:r>
    </w:p>
    <w:p w14:paraId="56FCA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conversation </w:t>
      </w:r>
    </w:p>
    <w:p w14:paraId="63BBE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overview </w:t>
      </w:r>
    </w:p>
    <w:p w14:paraId="358B0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outline </w:t>
      </w:r>
    </w:p>
    <w:p w14:paraId="029D2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a brief account </w:t>
      </w:r>
    </w:p>
    <w:p w14:paraId="00DAF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it brief </w:t>
      </w:r>
    </w:p>
    <w:p w14:paraId="1268A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briefly explain </w:t>
      </w:r>
    </w:p>
    <w:p w14:paraId="302F3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briefly mention sth </w:t>
      </w:r>
    </w:p>
    <w:p w14:paraId="460F2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briefly summarize sth </w:t>
      </w:r>
    </w:p>
    <w:p w14:paraId="54FA0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overview of sth </w:t>
      </w:r>
    </w:p>
    <w:p w14:paraId="7B5A6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period of time </w:t>
      </w:r>
    </w:p>
    <w:p w14:paraId="341A3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interruption </w:t>
      </w:r>
    </w:p>
    <w:p w14:paraId="46249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encounter </w:t>
      </w:r>
    </w:p>
    <w:p w14:paraId="6F3BA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consultation </w:t>
      </w:r>
    </w:p>
    <w:p w14:paraId="13B1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written statement </w:t>
      </w:r>
    </w:p>
    <w:p w14:paraId="3A5ED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formal reply </w:t>
      </w:r>
    </w:p>
    <w:p w14:paraId="3A8DC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training session </w:t>
      </w:r>
    </w:p>
    <w:p w14:paraId="6A30B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3277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short </w:t>
      </w:r>
    </w:p>
    <w:p w14:paraId="0D6C5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concise </w:t>
      </w:r>
    </w:p>
    <w:p w14:paraId="61DC6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succinct </w:t>
      </w:r>
    </w:p>
    <w:p w14:paraId="678E1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compact </w:t>
      </w:r>
    </w:p>
    <w:p w14:paraId="7D7BA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summarized </w:t>
      </w:r>
    </w:p>
    <w:p w14:paraId="68793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abbreviated </w:t>
      </w:r>
    </w:p>
    <w:p w14:paraId="04324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summary </w:t>
      </w:r>
    </w:p>
    <w:p w14:paraId="291E6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synopsis </w:t>
      </w:r>
    </w:p>
    <w:p w14:paraId="2A0CE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38F2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long </w:t>
      </w:r>
    </w:p>
    <w:p w14:paraId="16F2B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detailed </w:t>
      </w:r>
    </w:p>
    <w:p w14:paraId="67CC8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verbose </w:t>
      </w:r>
    </w:p>
    <w:p w14:paraId="4E8F8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lengthy </w:t>
      </w:r>
    </w:p>
    <w:p w14:paraId="1EFA5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expanded </w:t>
      </w:r>
    </w:p>
    <w:p w14:paraId="035A7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elaborate </w:t>
      </w:r>
    </w:p>
    <w:p w14:paraId="0C75D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extended </w:t>
      </w:r>
    </w:p>
    <w:p w14:paraId="244C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A65F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(adj/n/v) </w:t>
      </w:r>
    </w:p>
    <w:p w14:paraId="242F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briefly (adv) </w:t>
      </w:r>
    </w:p>
    <w:p w14:paraId="5D7FA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ED82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Bulk</w:t>
      </w:r>
    </w:p>
    <w:p w14:paraId="65650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8724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Số lượng lớn</w:t>
      </w:r>
    </w:p>
    <w:p w14:paraId="52379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Thể tích, khối lượng</w:t>
      </w:r>
    </w:p>
    <w:p w14:paraId="4F827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1956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bulk of the work is done.</w:t>
      </w:r>
    </w:p>
    <w:p w14:paraId="46A99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bulk of the package is heavy.</w:t>
      </w:r>
    </w:p>
    <w:p w14:paraId="37937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bulk of the evidence supports the theory.</w:t>
      </w:r>
    </w:p>
    <w:p w14:paraId="6D505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goods are sold in bulk.</w:t>
      </w:r>
    </w:p>
    <w:p w14:paraId="0A55B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bulk of the money was spent on research.</w:t>
      </w:r>
    </w:p>
    <w:p w14:paraId="4ED57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machine can process bulk materials.</w:t>
      </w:r>
    </w:p>
    <w:p w14:paraId="5A54C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Buying in bulk can reduce costs.</w:t>
      </w:r>
    </w:p>
    <w:p w14:paraId="2EC14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6B53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bulk of sth </w:t>
      </w:r>
    </w:p>
    <w:p w14:paraId="4D102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bulk </w:t>
      </w:r>
    </w:p>
    <w:p w14:paraId="2AA6F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up </w:t>
      </w:r>
    </w:p>
    <w:p w14:paraId="66DDA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purchase of sth </w:t>
      </w:r>
    </w:p>
    <w:p w14:paraId="2FE9E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sth </w:t>
      </w:r>
    </w:p>
    <w:p w14:paraId="5CF87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up the order </w:t>
      </w:r>
    </w:p>
    <w:p w14:paraId="4525A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buy sth in bulk </w:t>
      </w:r>
    </w:p>
    <w:p w14:paraId="1AAF8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sell sth in bulk </w:t>
      </w:r>
    </w:p>
    <w:p w14:paraId="7FD1A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2B49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order </w:t>
      </w:r>
    </w:p>
    <w:p w14:paraId="6A67F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purchase </w:t>
      </w:r>
    </w:p>
    <w:p w14:paraId="0E6D3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the work </w:t>
      </w:r>
    </w:p>
    <w:p w14:paraId="73658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amount </w:t>
      </w:r>
    </w:p>
    <w:p w14:paraId="366ED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buying </w:t>
      </w:r>
    </w:p>
    <w:p w14:paraId="68712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sale </w:t>
      </w:r>
    </w:p>
    <w:p w14:paraId="1E8A6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storage </w:t>
      </w:r>
    </w:p>
    <w:p w14:paraId="121AC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material </w:t>
      </w:r>
    </w:p>
    <w:p w14:paraId="14B71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cargo </w:t>
      </w:r>
    </w:p>
    <w:p w14:paraId="714F1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supply </w:t>
      </w:r>
    </w:p>
    <w:p w14:paraId="3286E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discount </w:t>
      </w:r>
    </w:p>
    <w:p w14:paraId="50489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delivery </w:t>
      </w:r>
    </w:p>
    <w:p w14:paraId="18288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bulk of evidence </w:t>
      </w:r>
    </w:p>
    <w:p w14:paraId="60A47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the bulk of the population </w:t>
      </w:r>
    </w:p>
    <w:p w14:paraId="49DFA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bulk </w:t>
      </w:r>
    </w:p>
    <w:p w14:paraId="60E5C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buy in bulk </w:t>
      </w:r>
    </w:p>
    <w:p w14:paraId="150EC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7F61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majority </w:t>
      </w:r>
    </w:p>
    <w:p w14:paraId="74E06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mass </w:t>
      </w:r>
    </w:p>
    <w:p w14:paraId="1802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volume </w:t>
      </w:r>
    </w:p>
    <w:p w14:paraId="08D75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large quantity </w:t>
      </w:r>
    </w:p>
    <w:p w14:paraId="5BF19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great mass </w:t>
      </w:r>
    </w:p>
    <w:p w14:paraId="775EF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greater part </w:t>
      </w:r>
    </w:p>
    <w:p w14:paraId="616C0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 part </w:t>
      </w:r>
    </w:p>
    <w:p w14:paraId="5FFC8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major portion </w:t>
      </w:r>
    </w:p>
    <w:p w14:paraId="4F448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37EE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minority </w:t>
      </w:r>
    </w:p>
    <w:p w14:paraId="01A34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small amount </w:t>
      </w:r>
    </w:p>
    <w:p w14:paraId="198D0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fraction </w:t>
      </w:r>
    </w:p>
    <w:p w14:paraId="072AA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small quantity </w:t>
      </w:r>
    </w:p>
    <w:p w14:paraId="665B6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individual unit </w:t>
      </w:r>
    </w:p>
    <w:p w14:paraId="2EA7C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small fraction </w:t>
      </w:r>
    </w:p>
    <w:p w14:paraId="4D70B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single item </w:t>
      </w:r>
    </w:p>
    <w:p w14:paraId="41E23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the evidence </w:t>
      </w:r>
    </w:p>
    <w:p w14:paraId="6647D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the population </w:t>
      </w:r>
    </w:p>
    <w:p w14:paraId="28476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the investment </w:t>
      </w:r>
    </w:p>
    <w:p w14:paraId="63818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of the responsibility </w:t>
      </w:r>
    </w:p>
    <w:p w14:paraId="7F881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transport </w:t>
      </w:r>
    </w:p>
    <w:p w14:paraId="4EC70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handling </w:t>
      </w:r>
    </w:p>
    <w:p w14:paraId="25353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packaging </w:t>
      </w:r>
    </w:p>
    <w:p w14:paraId="46A61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storage facility </w:t>
      </w:r>
    </w:p>
    <w:p w14:paraId="40D4A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email </w:t>
      </w:r>
    </w:p>
    <w:p w14:paraId="16674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data </w:t>
      </w:r>
    </w:p>
    <w:p w14:paraId="2C67C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15AE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 (n) </w:t>
      </w:r>
    </w:p>
    <w:p w14:paraId="38DC2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bulky (adj) </w:t>
      </w:r>
    </w:p>
    <w:p w14:paraId="1B266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5614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Capable</w:t>
      </w:r>
    </w:p>
    <w:p w14:paraId="7DEF3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7A98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Có năng lực</w:t>
      </w:r>
    </w:p>
    <w:p w14:paraId="3B312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Có khả năng làm gì</w:t>
      </w:r>
    </w:p>
    <w:p w14:paraId="7F5DE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292D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capable of leading the team.</w:t>
      </w:r>
    </w:p>
    <w:p w14:paraId="7E936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machine is capable of high performance.</w:t>
      </w:r>
    </w:p>
    <w:p w14:paraId="34D1C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is capable of solving complex problems.</w:t>
      </w:r>
    </w:p>
    <w:p w14:paraId="01060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capable of working independently.</w:t>
      </w:r>
    </w:p>
    <w:p w14:paraId="1E00C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device is capable of detecting small changes.</w:t>
      </w:r>
    </w:p>
    <w:p w14:paraId="4199F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proved capable of leading the project.</w:t>
      </w:r>
    </w:p>
    <w:p w14:paraId="780BD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is capable of delivering excellent results.</w:t>
      </w:r>
    </w:p>
    <w:p w14:paraId="56981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4D14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capable of doing sth </w:t>
      </w:r>
    </w:p>
    <w:p w14:paraId="3CB7B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person </w:t>
      </w:r>
    </w:p>
    <w:p w14:paraId="5C229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capable of sth </w:t>
      </w:r>
    </w:p>
    <w:p w14:paraId="2A0D9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prove capable of doing sth </w:t>
      </w:r>
    </w:p>
    <w:p w14:paraId="440AE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fully capable of sth </w:t>
      </w:r>
    </w:p>
    <w:p w14:paraId="54D79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technically capable of sth </w:t>
      </w:r>
    </w:p>
    <w:p w14:paraId="301DA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physically capable of sth </w:t>
      </w:r>
    </w:p>
    <w:p w14:paraId="3F8D9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mentally capable of sth </w:t>
      </w:r>
    </w:p>
    <w:p w14:paraId="14C17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8702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leader </w:t>
      </w:r>
    </w:p>
    <w:p w14:paraId="7260C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employee </w:t>
      </w:r>
    </w:p>
    <w:p w14:paraId="4887D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learning </w:t>
      </w:r>
    </w:p>
    <w:p w14:paraId="2D6B1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solving problems </w:t>
      </w:r>
    </w:p>
    <w:p w14:paraId="767A6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student </w:t>
      </w:r>
    </w:p>
    <w:p w14:paraId="6CA5C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team </w:t>
      </w:r>
    </w:p>
    <w:p w14:paraId="187F2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worker </w:t>
      </w:r>
    </w:p>
    <w:p w14:paraId="5757E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independent work </w:t>
      </w:r>
    </w:p>
    <w:p w14:paraId="3C7EE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making decisions </w:t>
      </w:r>
    </w:p>
    <w:p w14:paraId="4B7EA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achieving results </w:t>
      </w:r>
    </w:p>
    <w:p w14:paraId="7CD4E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handling pressure </w:t>
      </w:r>
    </w:p>
    <w:p w14:paraId="59582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of adapting </w:t>
      </w:r>
    </w:p>
    <w:p w14:paraId="260F0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capable </w:t>
      </w:r>
    </w:p>
    <w:p w14:paraId="078E3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capable </w:t>
      </w:r>
    </w:p>
    <w:p w14:paraId="7219C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technically capable </w:t>
      </w:r>
    </w:p>
    <w:p w14:paraId="723A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physically capable </w:t>
      </w:r>
    </w:p>
    <w:p w14:paraId="2AD57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54A8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able </w:t>
      </w:r>
    </w:p>
    <w:p w14:paraId="539B5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</w:t>
      </w:r>
    </w:p>
    <w:p w14:paraId="002D7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qualified </w:t>
      </w:r>
    </w:p>
    <w:p w14:paraId="7BA14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skilled </w:t>
      </w:r>
    </w:p>
    <w:p w14:paraId="085D3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effective </w:t>
      </w:r>
    </w:p>
    <w:p w14:paraId="6F6A2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talented </w:t>
      </w:r>
    </w:p>
    <w:p w14:paraId="0D225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qualified </w:t>
      </w:r>
    </w:p>
    <w:p w14:paraId="47CD8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resourceful </w:t>
      </w:r>
    </w:p>
    <w:p w14:paraId="5DFB4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A956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incapable </w:t>
      </w:r>
    </w:p>
    <w:p w14:paraId="057B1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unable </w:t>
      </w:r>
    </w:p>
    <w:p w14:paraId="0AABF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incompetent </w:t>
      </w:r>
    </w:p>
    <w:p w14:paraId="3824E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incapable </w:t>
      </w:r>
    </w:p>
    <w:p w14:paraId="5E3EE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helpless </w:t>
      </w:r>
    </w:p>
    <w:p w14:paraId="3E6C2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ineffective </w:t>
      </w:r>
    </w:p>
    <w:p w14:paraId="0D93A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powerless </w:t>
      </w:r>
    </w:p>
    <w:p w14:paraId="6418E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5C9E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(adj) </w:t>
      </w:r>
    </w:p>
    <w:p w14:paraId="6E216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capability (n) </w:t>
      </w:r>
    </w:p>
    <w:p w14:paraId="61A71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incapable (adj) </w:t>
      </w:r>
    </w:p>
    <w:p w14:paraId="430C5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687C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Capacity</w:t>
      </w:r>
    </w:p>
    <w:p w14:paraId="4BACA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DDDE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Năng lực</w:t>
      </w:r>
    </w:p>
    <w:p w14:paraId="0A421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Sức chứa</w:t>
      </w:r>
    </w:p>
    <w:p w14:paraId="5211C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Khả năng tiếp nhận</w:t>
      </w:r>
    </w:p>
    <w:p w14:paraId="72111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B31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factory operates at full capacity.</w:t>
      </w:r>
    </w:p>
    <w:p w14:paraId="74025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hall has a capacity of 500 people.</w:t>
      </w:r>
    </w:p>
    <w:p w14:paraId="63983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battery has a large storage capacity.</w:t>
      </w:r>
    </w:p>
    <w:p w14:paraId="78F49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organization lacks the capacity to expand.</w:t>
      </w:r>
    </w:p>
    <w:p w14:paraId="58902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server has enough capacity for the new application.</w:t>
      </w:r>
    </w:p>
    <w:p w14:paraId="25399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hospital is operating beyond its normal capacity.</w:t>
      </w:r>
    </w:p>
    <w:p w14:paraId="46975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Training can improve the capacity of local staff.</w:t>
      </w:r>
    </w:p>
    <w:p w14:paraId="4C090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334D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capacity as </w:t>
      </w:r>
    </w:p>
    <w:p w14:paraId="3636C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for sth </w:t>
      </w:r>
    </w:p>
    <w:p w14:paraId="68A0E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to do sth </w:t>
      </w:r>
    </w:p>
    <w:p w14:paraId="6CC28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at full capacity </w:t>
      </w:r>
    </w:p>
    <w:p w14:paraId="30D6D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have the capacity to do sth </w:t>
      </w:r>
    </w:p>
    <w:p w14:paraId="59431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the capacity to do sth </w:t>
      </w:r>
    </w:p>
    <w:p w14:paraId="4A0C6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increase the capacity of sth </w:t>
      </w:r>
    </w:p>
    <w:p w14:paraId="35B8C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reduce capacity </w:t>
      </w:r>
    </w:p>
    <w:p w14:paraId="1A9D4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7CF6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 capacity </w:t>
      </w:r>
    </w:p>
    <w:p w14:paraId="19C16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storage capacity </w:t>
      </w:r>
    </w:p>
    <w:p w14:paraId="165F1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production capacity </w:t>
      </w:r>
    </w:p>
    <w:p w14:paraId="4D616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building </w:t>
      </w:r>
    </w:p>
    <w:p w14:paraId="7C9B0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limited capacity </w:t>
      </w:r>
    </w:p>
    <w:p w14:paraId="0B95C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maximum capacity </w:t>
      </w:r>
    </w:p>
    <w:p w14:paraId="4CCB2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total capacity </w:t>
      </w:r>
    </w:p>
    <w:p w14:paraId="10100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carrying capacity </w:t>
      </w:r>
    </w:p>
    <w:p w14:paraId="4EB38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energy capacity </w:t>
      </w:r>
    </w:p>
    <w:p w14:paraId="09E78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human capacity </w:t>
      </w:r>
    </w:p>
    <w:p w14:paraId="31983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institutional capacity </w:t>
      </w:r>
    </w:p>
    <w:p w14:paraId="2E5A8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for innovation </w:t>
      </w:r>
    </w:p>
    <w:p w14:paraId="017C8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to learn </w:t>
      </w:r>
    </w:p>
    <w:p w14:paraId="6198B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increase capacity </w:t>
      </w:r>
    </w:p>
    <w:p w14:paraId="0D80D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expand capacity </w:t>
      </w:r>
    </w:p>
    <w:p w14:paraId="49DC6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operate at capacity </w:t>
      </w:r>
    </w:p>
    <w:p w14:paraId="634EB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for learning </w:t>
      </w:r>
    </w:p>
    <w:p w14:paraId="654D8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for growth </w:t>
      </w:r>
    </w:p>
    <w:p w14:paraId="1EB0D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to absorb information </w:t>
      </w:r>
    </w:p>
    <w:p w14:paraId="1EE8B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to process data </w:t>
      </w:r>
    </w:p>
    <w:p w14:paraId="1CC06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to respond </w:t>
      </w:r>
    </w:p>
    <w:p w14:paraId="620B3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utilization </w:t>
      </w:r>
    </w:p>
    <w:p w14:paraId="10742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planning </w:t>
      </w:r>
    </w:p>
    <w:p w14:paraId="1A3B8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expansion </w:t>
      </w:r>
    </w:p>
    <w:p w14:paraId="0D78F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constraints </w:t>
      </w:r>
    </w:p>
    <w:p w14:paraId="3CE7E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765E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ability </w:t>
      </w:r>
    </w:p>
    <w:p w14:paraId="77CCF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ability </w:t>
      </w:r>
    </w:p>
    <w:p w14:paraId="20576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volume </w:t>
      </w:r>
    </w:p>
    <w:p w14:paraId="7A823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potential </w:t>
      </w:r>
    </w:p>
    <w:p w14:paraId="1655C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power </w:t>
      </w:r>
    </w:p>
    <w:p w14:paraId="5615A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capability </w:t>
      </w:r>
    </w:p>
    <w:p w14:paraId="1FF8F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56F8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limitation </w:t>
      </w:r>
    </w:p>
    <w:p w14:paraId="53F96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</w:t>
      </w:r>
    </w:p>
    <w:p w14:paraId="1B1A9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constraint </w:t>
      </w:r>
    </w:p>
    <w:p w14:paraId="4315F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inability </w:t>
      </w:r>
    </w:p>
    <w:p w14:paraId="67550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shortage </w:t>
      </w:r>
    </w:p>
    <w:p w14:paraId="16C2C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restriction </w:t>
      </w:r>
    </w:p>
    <w:p w14:paraId="69512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incapacity </w:t>
      </w:r>
    </w:p>
    <w:p w14:paraId="47EFF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1DD1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 (n) </w:t>
      </w:r>
    </w:p>
    <w:p w14:paraId="728CF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capacitate (v)  </w:t>
      </w:r>
    </w:p>
    <w:p w14:paraId="6F22B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capacitive (adj) </w:t>
      </w:r>
    </w:p>
    <w:p w14:paraId="0F2F5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capacity-based (adj) </w:t>
      </w:r>
    </w:p>
    <w:p w14:paraId="36F2B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capacity-limited (adj) </w:t>
      </w:r>
    </w:p>
    <w:p w14:paraId="030BE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F8ED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Category</w:t>
      </w:r>
    </w:p>
    <w:p w14:paraId="198D8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299A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Thể loại</w:t>
      </w:r>
    </w:p>
    <w:p w14:paraId="44D70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Phân loại</w:t>
      </w:r>
    </w:p>
    <w:p w14:paraId="39936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AEC1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item belongs to the category of household goods.</w:t>
      </w:r>
    </w:p>
    <w:p w14:paraId="7E6C1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sorted the books by category.</w:t>
      </w:r>
    </w:p>
    <w:p w14:paraId="42693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products are divided into three categories.</w:t>
      </w:r>
    </w:p>
    <w:p w14:paraId="6E365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question belongs to a different category.</w:t>
      </w:r>
    </w:p>
    <w:p w14:paraId="29500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data was organized into several categories.</w:t>
      </w:r>
    </w:p>
    <w:p w14:paraId="56839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Age is used as a category in the analysis.</w:t>
      </w:r>
    </w:p>
    <w:p w14:paraId="30FEF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product falls into a premium category.</w:t>
      </w:r>
    </w:p>
    <w:p w14:paraId="7F0F0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2A1A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sth </w:t>
      </w:r>
    </w:p>
    <w:p w14:paraId="0DF91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by category </w:t>
      </w:r>
    </w:p>
    <w:p w14:paraId="10C9B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fall into a category </w:t>
      </w:r>
    </w:p>
    <w:p w14:paraId="20CA7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divide sth into categories </w:t>
      </w:r>
    </w:p>
    <w:p w14:paraId="00A54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belong to a category </w:t>
      </w:r>
    </w:p>
    <w:p w14:paraId="2CCC1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classify sth under a category </w:t>
      </w:r>
    </w:p>
    <w:p w14:paraId="3D7D1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move into a category </w:t>
      </w:r>
    </w:p>
    <w:p w14:paraId="0452E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create a new category </w:t>
      </w:r>
    </w:p>
    <w:p w14:paraId="5B193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users </w:t>
      </w:r>
    </w:p>
    <w:p w14:paraId="58734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167E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product category </w:t>
      </w:r>
    </w:p>
    <w:p w14:paraId="55DC4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 category </w:t>
      </w:r>
    </w:p>
    <w:p w14:paraId="77DF4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goods </w:t>
      </w:r>
    </w:p>
    <w:p w14:paraId="00148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label </w:t>
      </w:r>
    </w:p>
    <w:p w14:paraId="3574F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broad category </w:t>
      </w:r>
    </w:p>
    <w:p w14:paraId="3C9B1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specific category </w:t>
      </w:r>
    </w:p>
    <w:p w14:paraId="57D33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 category </w:t>
      </w:r>
    </w:p>
    <w:p w14:paraId="7F203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sub-category </w:t>
      </w:r>
    </w:p>
    <w:p w14:paraId="2BFDE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users </w:t>
      </w:r>
    </w:p>
    <w:p w14:paraId="55E5F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customers </w:t>
      </w:r>
    </w:p>
    <w:p w14:paraId="6B547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products </w:t>
      </w:r>
    </w:p>
    <w:p w14:paraId="10C0D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error </w:t>
      </w:r>
    </w:p>
    <w:p w14:paraId="02BBE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fall into a category </w:t>
      </w:r>
    </w:p>
    <w:p w14:paraId="73BF6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create a category </w:t>
      </w:r>
    </w:p>
    <w:p w14:paraId="5D81C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define a category </w:t>
      </w:r>
    </w:p>
    <w:p w14:paraId="16B4D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place sth in a category </w:t>
      </w:r>
    </w:p>
    <w:p w14:paraId="4CF95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0FC1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class </w:t>
      </w:r>
    </w:p>
    <w:p w14:paraId="0B45A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group </w:t>
      </w:r>
    </w:p>
    <w:p w14:paraId="4E774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type </w:t>
      </w:r>
    </w:p>
    <w:p w14:paraId="64C06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division </w:t>
      </w:r>
    </w:p>
    <w:p w14:paraId="67E61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classification </w:t>
      </w:r>
    </w:p>
    <w:p w14:paraId="4CC6A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grouping </w:t>
      </w:r>
    </w:p>
    <w:p w14:paraId="6CCD1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class </w:t>
      </w:r>
    </w:p>
    <w:p w14:paraId="1A895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kind </w:t>
      </w:r>
    </w:p>
    <w:p w14:paraId="765FE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7C9C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individual </w:t>
      </w:r>
    </w:p>
    <w:p w14:paraId="50709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mixed </w:t>
      </w:r>
    </w:p>
    <w:p w14:paraId="2A05C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disorder </w:t>
      </w:r>
    </w:p>
    <w:p w14:paraId="0FAEC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mixture </w:t>
      </w:r>
    </w:p>
    <w:p w14:paraId="74564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indistinction </w:t>
      </w:r>
    </w:p>
    <w:p w14:paraId="64C1E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products </w:t>
      </w:r>
    </w:p>
    <w:p w14:paraId="0516B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services </w:t>
      </w:r>
    </w:p>
    <w:p w14:paraId="65A21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data </w:t>
      </w:r>
    </w:p>
    <w:p w14:paraId="36DC8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users </w:t>
      </w:r>
    </w:p>
    <w:p w14:paraId="2C61E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risk </w:t>
      </w:r>
    </w:p>
    <w:p w14:paraId="5F09B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of evidence </w:t>
      </w:r>
    </w:p>
    <w:p w14:paraId="46597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boundaries </w:t>
      </w:r>
    </w:p>
    <w:p w14:paraId="7BEDD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membership </w:t>
      </w:r>
    </w:p>
    <w:p w14:paraId="6CFEF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label </w:t>
      </w:r>
    </w:p>
    <w:p w14:paraId="56DF7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category-based analysis </w:t>
      </w:r>
    </w:p>
    <w:p w14:paraId="2191E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uncategorized </w:t>
      </w:r>
    </w:p>
    <w:p w14:paraId="15A0D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miscellaneous </w:t>
      </w:r>
    </w:p>
    <w:p w14:paraId="0B673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1F23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category (n) </w:t>
      </w:r>
    </w:p>
    <w:p w14:paraId="10B64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categorize (v) </w:t>
      </w:r>
    </w:p>
    <w:p w14:paraId="570E1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categorical (adj) </w:t>
      </w:r>
    </w:p>
    <w:p w14:paraId="430C6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750F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Cease</w:t>
      </w:r>
    </w:p>
    <w:p w14:paraId="55A9C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18ED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Chấm dứt, ngừng</w:t>
      </w:r>
    </w:p>
    <w:p w14:paraId="1EABD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95BD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ceased operations after the accident.</w:t>
      </w:r>
    </w:p>
    <w:p w14:paraId="38C15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rain ceased by evening.</w:t>
      </w:r>
    </w:p>
    <w:p w14:paraId="130E3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ceased trading last year.</w:t>
      </w:r>
    </w:p>
    <w:p w14:paraId="6D4EA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noise finally ceased.</w:t>
      </w:r>
    </w:p>
    <w:p w14:paraId="71027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service ceased to operate after the merger.</w:t>
      </w:r>
    </w:p>
    <w:p w14:paraId="0954E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All communication ceased during the outage.</w:t>
      </w:r>
    </w:p>
    <w:p w14:paraId="5125E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was ordered to cease its activities.</w:t>
      </w:r>
    </w:p>
    <w:p w14:paraId="6F750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2D7F3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to do sth </w:t>
      </w:r>
    </w:p>
    <w:p w14:paraId="56450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doing sth </w:t>
      </w:r>
    </w:p>
    <w:p w14:paraId="76624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to exist </w:t>
      </w:r>
    </w:p>
    <w:p w14:paraId="52126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cause sth to cease </w:t>
      </w:r>
    </w:p>
    <w:p w14:paraId="165A1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operation </w:t>
      </w:r>
    </w:p>
    <w:p w14:paraId="4723F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production </w:t>
      </w:r>
    </w:p>
    <w:p w14:paraId="1CB9D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contact </w:t>
      </w:r>
    </w:p>
    <w:p w14:paraId="29A00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immediately </w:t>
      </w:r>
    </w:p>
    <w:p w14:paraId="33C4E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F9FD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fire </w:t>
      </w:r>
    </w:p>
    <w:p w14:paraId="708CF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operations </w:t>
      </w:r>
    </w:p>
    <w:p w14:paraId="2DDBC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production </w:t>
      </w:r>
    </w:p>
    <w:p w14:paraId="70FAA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to exist </w:t>
      </w:r>
    </w:p>
    <w:p w14:paraId="25CAA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work </w:t>
      </w:r>
    </w:p>
    <w:p w14:paraId="3458B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trading </w:t>
      </w:r>
    </w:p>
    <w:p w14:paraId="5D3DC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activity </w:t>
      </w:r>
    </w:p>
    <w:p w14:paraId="6C8F7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communication </w:t>
      </w:r>
    </w:p>
    <w:p w14:paraId="124CE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publication </w:t>
      </w:r>
    </w:p>
    <w:p w14:paraId="6BAAB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payment </w:t>
      </w:r>
    </w:p>
    <w:p w14:paraId="4F2B2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immediately </w:t>
      </w:r>
    </w:p>
    <w:p w14:paraId="0F29B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gradually </w:t>
      </w:r>
    </w:p>
    <w:p w14:paraId="03ADD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permanently </w:t>
      </w:r>
    </w:p>
    <w:p w14:paraId="61EE8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voluntarily </w:t>
      </w:r>
    </w:p>
    <w:p w14:paraId="00ED2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and desist </w:t>
      </w:r>
    </w:p>
    <w:p w14:paraId="458BF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order sb to cease </w:t>
      </w:r>
    </w:p>
    <w:p w14:paraId="5B892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B44A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stop </w:t>
      </w:r>
    </w:p>
    <w:p w14:paraId="499F2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halt </w:t>
      </w:r>
    </w:p>
    <w:p w14:paraId="4D11D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end </w:t>
      </w:r>
    </w:p>
    <w:p w14:paraId="4AE36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terminate </w:t>
      </w:r>
    </w:p>
    <w:p w14:paraId="1B6F8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discontinue </w:t>
      </w:r>
    </w:p>
    <w:p w14:paraId="6DD70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discontinue </w:t>
      </w:r>
    </w:p>
    <w:p w14:paraId="6B1EC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suspend </w:t>
      </w:r>
    </w:p>
    <w:p w14:paraId="3639C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5C85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continue </w:t>
      </w:r>
    </w:p>
    <w:p w14:paraId="1FC73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start </w:t>
      </w:r>
    </w:p>
    <w:p w14:paraId="15206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initiate </w:t>
      </w:r>
    </w:p>
    <w:p w14:paraId="285FF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activity </w:t>
      </w:r>
    </w:p>
    <w:p w14:paraId="1E64B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communication </w:t>
      </w:r>
    </w:p>
    <w:p w14:paraId="1C27D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operation </w:t>
      </w:r>
    </w:p>
    <w:p w14:paraId="3969D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production </w:t>
      </w:r>
    </w:p>
    <w:p w14:paraId="1DFFD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publication </w:t>
      </w:r>
    </w:p>
    <w:p w14:paraId="62864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trading </w:t>
      </w:r>
    </w:p>
    <w:p w14:paraId="7DBFA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payment </w:t>
      </w:r>
    </w:p>
    <w:p w14:paraId="19EA7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support </w:t>
      </w:r>
    </w:p>
    <w:p w14:paraId="3A091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immediately </w:t>
      </w:r>
    </w:p>
    <w:p w14:paraId="3319D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permanently </w:t>
      </w:r>
    </w:p>
    <w:p w14:paraId="51950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begin </w:t>
      </w:r>
    </w:p>
    <w:p w14:paraId="1A0D1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resume </w:t>
      </w:r>
    </w:p>
    <w:p w14:paraId="4FE71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persist </w:t>
      </w:r>
    </w:p>
    <w:p w14:paraId="2D9EA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FE3C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(v) </w:t>
      </w:r>
    </w:p>
    <w:p w14:paraId="463C6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cessation (n) </w:t>
      </w:r>
    </w:p>
    <w:p w14:paraId="60BB9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69E4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Challenge</w:t>
      </w:r>
    </w:p>
    <w:p w14:paraId="0BECB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C633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Thử thách</w:t>
      </w:r>
    </w:p>
    <w:p w14:paraId="240FD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Thách thức, đặt câu hỏi</w:t>
      </w:r>
    </w:p>
    <w:p w14:paraId="7CBAB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644B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is a major challenge.</w:t>
      </w:r>
    </w:p>
    <w:p w14:paraId="156A2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challenged the decision.</w:t>
      </w:r>
    </w:p>
    <w:p w14:paraId="64856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Learning a new language is a rewarding challenge.</w:t>
      </w:r>
    </w:p>
    <w:p w14:paraId="5C5AA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evidence challenges the traditional view.</w:t>
      </w:r>
    </w:p>
    <w:p w14:paraId="44ED6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presents a significant challenge.</w:t>
      </w:r>
    </w:p>
    <w:p w14:paraId="228A8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New technology challenges existing assumptions.</w:t>
      </w:r>
    </w:p>
    <w:p w14:paraId="39101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accepted the challenge with confidence.</w:t>
      </w:r>
    </w:p>
    <w:p w14:paraId="5028E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5A2C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sb to do sth </w:t>
      </w:r>
    </w:p>
    <w:p w14:paraId="2E81D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face a challenge </w:t>
      </w:r>
    </w:p>
    <w:p w14:paraId="41926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sb's belief </w:t>
      </w:r>
    </w:p>
    <w:p w14:paraId="0382C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rise to a challenge </w:t>
      </w:r>
    </w:p>
    <w:p w14:paraId="765A8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meet the challenge </w:t>
      </w:r>
    </w:p>
    <w:p w14:paraId="61808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overcome the challenge </w:t>
      </w:r>
    </w:p>
    <w:p w14:paraId="5AF20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create a challenge </w:t>
      </w:r>
    </w:p>
    <w:p w14:paraId="4B39C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respond to a challenge </w:t>
      </w:r>
    </w:p>
    <w:p w14:paraId="65666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3CAB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major challenge </w:t>
      </w:r>
    </w:p>
    <w:p w14:paraId="53BA3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 challenge </w:t>
      </w:r>
    </w:p>
    <w:p w14:paraId="45470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the rule </w:t>
      </w:r>
    </w:p>
    <w:p w14:paraId="47893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an assumption </w:t>
      </w:r>
    </w:p>
    <w:p w14:paraId="60CA5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serious challenge </w:t>
      </w:r>
    </w:p>
    <w:p w14:paraId="60A11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growing challenge </w:t>
      </w:r>
    </w:p>
    <w:p w14:paraId="02959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common challenge </w:t>
      </w:r>
    </w:p>
    <w:p w14:paraId="3F6BA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global challenge </w:t>
      </w:r>
    </w:p>
    <w:p w14:paraId="40DB9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face a challenge </w:t>
      </w:r>
    </w:p>
    <w:p w14:paraId="1DD57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overcome a challenge </w:t>
      </w:r>
    </w:p>
    <w:p w14:paraId="50282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meet a challenge </w:t>
      </w:r>
    </w:p>
    <w:p w14:paraId="06FF8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present a challenge </w:t>
      </w:r>
    </w:p>
    <w:p w14:paraId="00534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pose a challenge </w:t>
      </w:r>
    </w:p>
    <w:p w14:paraId="5DEE8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 a challenge </w:t>
      </w:r>
    </w:p>
    <w:p w14:paraId="134FA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a decision </w:t>
      </w:r>
    </w:p>
    <w:p w14:paraId="551AB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someone's authority </w:t>
      </w:r>
    </w:p>
    <w:p w14:paraId="28081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0062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difficulty </w:t>
      </w:r>
    </w:p>
    <w:p w14:paraId="146BC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obstacle </w:t>
      </w:r>
    </w:p>
    <w:p w14:paraId="5802A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test </w:t>
      </w:r>
    </w:p>
    <w:p w14:paraId="73A38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dare </w:t>
      </w:r>
    </w:p>
    <w:p w14:paraId="55B74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test </w:t>
      </w:r>
    </w:p>
    <w:p w14:paraId="63074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question </w:t>
      </w:r>
    </w:p>
    <w:p w14:paraId="04474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confront </w:t>
      </w:r>
    </w:p>
    <w:p w14:paraId="7603E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dispute </w:t>
      </w:r>
    </w:p>
    <w:p w14:paraId="37C5D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8CDB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ease </w:t>
      </w:r>
    </w:p>
    <w:p w14:paraId="3361D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38D37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assistance </w:t>
      </w:r>
    </w:p>
    <w:p w14:paraId="1670D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solution </w:t>
      </w:r>
    </w:p>
    <w:p w14:paraId="73810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certainty </w:t>
      </w:r>
    </w:p>
    <w:p w14:paraId="57906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answer </w:t>
      </w:r>
    </w:p>
    <w:p w14:paraId="72BF4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academic challenge </w:t>
      </w:r>
    </w:p>
    <w:p w14:paraId="623B5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 challenge </w:t>
      </w:r>
    </w:p>
    <w:p w14:paraId="51094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challenge </w:t>
      </w:r>
    </w:p>
    <w:p w14:paraId="681B5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operational challenge </w:t>
      </w:r>
    </w:p>
    <w:p w14:paraId="37D62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major challenge for society </w:t>
      </w:r>
    </w:p>
    <w:p w14:paraId="1DDD7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existing assumptions </w:t>
      </w:r>
    </w:p>
    <w:p w14:paraId="72231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conventional wisdom </w:t>
      </w:r>
    </w:p>
    <w:p w14:paraId="7B3F7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the validity of sth </w:t>
      </w:r>
    </w:p>
    <w:p w14:paraId="0200F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the authority of sb </w:t>
      </w:r>
    </w:p>
    <w:p w14:paraId="03506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the status quo </w:t>
      </w:r>
    </w:p>
    <w:p w14:paraId="065FF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A522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challenge (n/v) </w:t>
      </w:r>
    </w:p>
    <w:p w14:paraId="1906E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challenging (adj) </w:t>
      </w:r>
    </w:p>
    <w:p w14:paraId="03CAC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6278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Channel</w:t>
      </w:r>
    </w:p>
    <w:p w14:paraId="018FF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6E6F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Kênh, đường dẫn</w:t>
      </w:r>
    </w:p>
    <w:p w14:paraId="2744F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Đưa vào kênh, chuyển hướng</w:t>
      </w:r>
    </w:p>
    <w:p w14:paraId="09A6F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4D9B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information came through a secure channel.</w:t>
      </w:r>
    </w:p>
    <w:p w14:paraId="04AD6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channels its resources into marketing.</w:t>
      </w:r>
    </w:p>
    <w:p w14:paraId="4254B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website is an important communication channel.</w:t>
      </w:r>
    </w:p>
    <w:p w14:paraId="32CB4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river channels water into the lake.</w:t>
      </w:r>
    </w:p>
    <w:p w14:paraId="3AB42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Customers can contact us through several channels.</w:t>
      </w:r>
    </w:p>
    <w:p w14:paraId="1151D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5A77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sth through sth </w:t>
      </w:r>
    </w:p>
    <w:p w14:paraId="6AD3E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through a channel </w:t>
      </w:r>
    </w:p>
    <w:p w14:paraId="6B915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sth into sth </w:t>
      </w:r>
    </w:p>
    <w:p w14:paraId="67A5C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information through sth </w:t>
      </w:r>
    </w:p>
    <w:p w14:paraId="7542E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 communication channel </w:t>
      </w:r>
    </w:p>
    <w:p w14:paraId="2E05A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F829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distribution channel </w:t>
      </w:r>
    </w:p>
    <w:p w14:paraId="480C6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communication channel </w:t>
      </w:r>
    </w:p>
    <w:p w14:paraId="01356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sales channel </w:t>
      </w:r>
    </w:p>
    <w:p w14:paraId="5E62A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marketing channel </w:t>
      </w:r>
    </w:p>
    <w:p w14:paraId="3D997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digital channel </w:t>
      </w:r>
    </w:p>
    <w:p w14:paraId="41F11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online channel </w:t>
      </w:r>
    </w:p>
    <w:p w14:paraId="4C0D0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secure channel </w:t>
      </w:r>
    </w:p>
    <w:p w14:paraId="083F6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official channel </w:t>
      </w:r>
    </w:p>
    <w:p w14:paraId="04479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information channel </w:t>
      </w:r>
    </w:p>
    <w:p w14:paraId="245FE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communication channel </w:t>
      </w:r>
    </w:p>
    <w:p w14:paraId="22A8B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of communication </w:t>
      </w:r>
    </w:p>
    <w:p w14:paraId="6C386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a channel </w:t>
      </w:r>
    </w:p>
    <w:p w14:paraId="52E7B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a channel </w:t>
      </w:r>
    </w:p>
    <w:p w14:paraId="64EF2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a channel </w:t>
      </w:r>
    </w:p>
    <w:p w14:paraId="318FA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resources into sth </w:t>
      </w:r>
    </w:p>
    <w:p w14:paraId="3C286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funds into sth </w:t>
      </w:r>
    </w:p>
    <w:p w14:paraId="04DE5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F157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route </w:t>
      </w:r>
    </w:p>
    <w:p w14:paraId="6C443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path </w:t>
      </w:r>
    </w:p>
    <w:p w14:paraId="3A6A3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medium </w:t>
      </w:r>
    </w:p>
    <w:p w14:paraId="59962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conduit </w:t>
      </w:r>
    </w:p>
    <w:p w14:paraId="0A46C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medium </w:t>
      </w:r>
    </w:p>
    <w:p w14:paraId="71519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vehicle </w:t>
      </w:r>
    </w:p>
    <w:p w14:paraId="7F2D8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B91E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block </w:t>
      </w:r>
    </w:p>
    <w:p w14:paraId="1449D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obstruction </w:t>
      </w:r>
    </w:p>
    <w:p w14:paraId="5CCEF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stop </w:t>
      </w:r>
    </w:p>
    <w:p w14:paraId="3BD7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barrier </w:t>
      </w:r>
    </w:p>
    <w:p w14:paraId="7D4B0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closure </w:t>
      </w:r>
    </w:p>
    <w:p w14:paraId="0F02B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of distribution </w:t>
      </w:r>
    </w:p>
    <w:p w14:paraId="52D6B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of communication </w:t>
      </w:r>
    </w:p>
    <w:p w14:paraId="03118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of information </w:t>
      </w:r>
    </w:p>
    <w:p w14:paraId="43C76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of transmission </w:t>
      </w:r>
    </w:p>
    <w:p w14:paraId="1645D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secure communication channel </w:t>
      </w:r>
    </w:p>
    <w:p w14:paraId="3978D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official communication channel </w:t>
      </w:r>
    </w:p>
    <w:p w14:paraId="098D4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multiple communication channels </w:t>
      </w:r>
    </w:p>
    <w:p w14:paraId="2B9ED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management </w:t>
      </w:r>
    </w:p>
    <w:p w14:paraId="29C5A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strategy </w:t>
      </w:r>
    </w:p>
    <w:p w14:paraId="7B2B8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partner </w:t>
      </w:r>
    </w:p>
    <w:p w14:paraId="5057A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7BA9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 (n/v) </w:t>
      </w:r>
    </w:p>
    <w:p w14:paraId="61A96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channeling (v) </w:t>
      </w:r>
    </w:p>
    <w:p w14:paraId="550F1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0DC5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Chart</w:t>
      </w:r>
    </w:p>
    <w:p w14:paraId="0825D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0ECE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Biểu đồ</w:t>
      </w:r>
    </w:p>
    <w:p w14:paraId="5E40E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Lập biểu đồ, ghi chép</w:t>
      </w:r>
    </w:p>
    <w:p w14:paraId="051A6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26EC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chart shows the trend clearly.</w:t>
      </w:r>
    </w:p>
    <w:p w14:paraId="1C3C6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charted the results over time.</w:t>
      </w:r>
    </w:p>
    <w:p w14:paraId="106CF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graph charts changes in population.</w:t>
      </w:r>
    </w:p>
    <w:p w14:paraId="77BB4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chart compares sales across four regions.</w:t>
      </w:r>
    </w:p>
    <w:p w14:paraId="022D9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doctor charted the patient's progress.</w:t>
      </w:r>
    </w:p>
    <w:p w14:paraId="3A7FB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10C7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sth </w:t>
      </w:r>
    </w:p>
    <w:p w14:paraId="1A965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chart of sth </w:t>
      </w:r>
    </w:p>
    <w:p w14:paraId="53191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the development of sth </w:t>
      </w:r>
    </w:p>
    <w:p w14:paraId="5E12B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course </w:t>
      </w:r>
    </w:p>
    <w:p w14:paraId="25B92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shown on a chart </w:t>
      </w:r>
    </w:p>
    <w:p w14:paraId="77B75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C751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bar chart </w:t>
      </w:r>
    </w:p>
    <w:p w14:paraId="18AAF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line chart </w:t>
      </w:r>
    </w:p>
    <w:p w14:paraId="589E6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pie chart </w:t>
      </w:r>
    </w:p>
    <w:p w14:paraId="2B88A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data </w:t>
      </w:r>
    </w:p>
    <w:p w14:paraId="4D3F8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flow chart </w:t>
      </w:r>
    </w:p>
    <w:p w14:paraId="0127B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organizational chart </w:t>
      </w:r>
    </w:p>
    <w:p w14:paraId="71F99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growth chart </w:t>
      </w:r>
    </w:p>
    <w:p w14:paraId="7FBED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statistical chart </w:t>
      </w:r>
    </w:p>
    <w:p w14:paraId="5F86F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showing trends </w:t>
      </w:r>
    </w:p>
    <w:p w14:paraId="3F7EB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the results </w:t>
      </w:r>
    </w:p>
    <w:p w14:paraId="59A35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changes over time </w:t>
      </w:r>
    </w:p>
    <w:p w14:paraId="46F63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read a chart </w:t>
      </w:r>
    </w:p>
    <w:p w14:paraId="03B43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interpret a chart </w:t>
      </w:r>
    </w:p>
    <w:p w14:paraId="419C5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compare charts </w:t>
      </w:r>
    </w:p>
    <w:p w14:paraId="1EA2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update a chart </w:t>
      </w:r>
    </w:p>
    <w:p w14:paraId="06DE0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present data in a chart </w:t>
      </w:r>
    </w:p>
    <w:p w14:paraId="7BE55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annual chart </w:t>
      </w:r>
    </w:p>
    <w:p w14:paraId="3C1D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comparison chart </w:t>
      </w:r>
    </w:p>
    <w:p w14:paraId="14699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data chart </w:t>
      </w:r>
    </w:p>
    <w:p w14:paraId="150FE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trend </w:t>
      </w:r>
    </w:p>
    <w:p w14:paraId="1F007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pattern </w:t>
      </w:r>
    </w:p>
    <w:p w14:paraId="21FEC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relationship </w:t>
      </w:r>
    </w:p>
    <w:p w14:paraId="17F7F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distribution </w:t>
      </w:r>
    </w:p>
    <w:p w14:paraId="1AA2E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process </w:t>
      </w:r>
    </w:p>
    <w:p w14:paraId="45C6F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timeline </w:t>
      </w:r>
    </w:p>
    <w:p w14:paraId="2B06A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a course of action </w:t>
      </w:r>
    </w:p>
    <w:p w14:paraId="171C3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historical changes </w:t>
      </w:r>
    </w:p>
    <w:p w14:paraId="141D9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market movements </w:t>
      </w:r>
    </w:p>
    <w:p w14:paraId="40010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performance over time </w:t>
      </w:r>
    </w:p>
    <w:p w14:paraId="1095F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the growth rate </w:t>
      </w:r>
    </w:p>
    <w:p w14:paraId="30C0B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32F0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graph </w:t>
      </w:r>
    </w:p>
    <w:p w14:paraId="60A81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diagram </w:t>
      </w:r>
    </w:p>
    <w:p w14:paraId="23B74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table </w:t>
      </w:r>
    </w:p>
    <w:p w14:paraId="6C5E6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map </w:t>
      </w:r>
    </w:p>
    <w:p w14:paraId="40A79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visualization </w:t>
      </w:r>
    </w:p>
    <w:p w14:paraId="5C406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schedule </w:t>
      </w:r>
    </w:p>
    <w:p w14:paraId="221FF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37B4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unclear </w:t>
      </w:r>
    </w:p>
    <w:p w14:paraId="4B77A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unrecorded </w:t>
      </w:r>
    </w:p>
    <w:p w14:paraId="1FE59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unorganized </w:t>
      </w:r>
    </w:p>
    <w:p w14:paraId="08889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text </w:t>
      </w:r>
    </w:p>
    <w:p w14:paraId="5CA95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narrative </w:t>
      </w:r>
    </w:p>
    <w:p w14:paraId="0D144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41B2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 (n/v) </w:t>
      </w:r>
    </w:p>
    <w:p w14:paraId="55F4B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charting (n) </w:t>
      </w:r>
    </w:p>
    <w:p w14:paraId="5D7C4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2848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Circumstance</w:t>
      </w:r>
    </w:p>
    <w:p w14:paraId="61A1F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2624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Hoàn cảnh</w:t>
      </w:r>
    </w:p>
    <w:p w14:paraId="1831D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Điều kiện, tình huống</w:t>
      </w:r>
    </w:p>
    <w:p w14:paraId="18339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B3A1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decision depended on the circumstances.</w:t>
      </w:r>
    </w:p>
    <w:p w14:paraId="7D4E5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Under the circumstances, we had to wait.</w:t>
      </w:r>
    </w:p>
    <w:p w14:paraId="1703C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decision was made under difficult circumstances.</w:t>
      </w:r>
    </w:p>
    <w:p w14:paraId="59FAC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circumstances surrounding the accident remain unclear.</w:t>
      </w:r>
    </w:p>
    <w:p w14:paraId="0F6E0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succeeded despite challenging circumstances.</w:t>
      </w:r>
    </w:p>
    <w:p w14:paraId="4EA21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FBAA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the circumstances </w:t>
      </w:r>
    </w:p>
    <w:p w14:paraId="1A46F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of sth </w:t>
      </w:r>
    </w:p>
    <w:p w14:paraId="72AF2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surrounding sth </w:t>
      </w:r>
    </w:p>
    <w:p w14:paraId="5A13B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in which sth happens </w:t>
      </w:r>
    </w:p>
    <w:p w14:paraId="3C1C3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because of circumstances </w:t>
      </w:r>
    </w:p>
    <w:p w14:paraId="3AC01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D096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special circumstances </w:t>
      </w:r>
    </w:p>
    <w:p w14:paraId="7BDD9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difficult circumstances </w:t>
      </w:r>
    </w:p>
    <w:p w14:paraId="0623C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certain circumstances </w:t>
      </w:r>
    </w:p>
    <w:p w14:paraId="6A768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unusual circumstances </w:t>
      </w:r>
    </w:p>
    <w:p w14:paraId="2DAE5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normal circumstances </w:t>
      </w:r>
    </w:p>
    <w:p w14:paraId="44FEB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no circumstances </w:t>
      </w:r>
    </w:p>
    <w:p w14:paraId="078E0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present circumstances </w:t>
      </w:r>
    </w:p>
    <w:p w14:paraId="46B04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 these circumstances </w:t>
      </w:r>
    </w:p>
    <w:p w14:paraId="79130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exceptional circumstances </w:t>
      </w:r>
    </w:p>
    <w:p w14:paraId="20064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extenuating circumstances </w:t>
      </w:r>
    </w:p>
    <w:p w14:paraId="32A28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circumstances </w:t>
      </w:r>
    </w:p>
    <w:p w14:paraId="546A1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changing circumstances </w:t>
      </w:r>
    </w:p>
    <w:p w14:paraId="2B0FF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beyond one's control </w:t>
      </w:r>
    </w:p>
    <w:p w14:paraId="31EBE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circumstances into account </w:t>
      </w:r>
    </w:p>
    <w:p w14:paraId="4B705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to circumstances </w:t>
      </w:r>
    </w:p>
    <w:p w14:paraId="6D83E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arise from circumstances </w:t>
      </w:r>
    </w:p>
    <w:p w14:paraId="4183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circumstantial evidence </w:t>
      </w:r>
    </w:p>
    <w:p w14:paraId="78D6C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circumstantial factors </w:t>
      </w:r>
    </w:p>
    <w:p w14:paraId="42B19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of employment </w:t>
      </w:r>
    </w:p>
    <w:p w14:paraId="79570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of birth </w:t>
      </w:r>
    </w:p>
    <w:p w14:paraId="4FA0F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of the case </w:t>
      </w:r>
    </w:p>
    <w:p w14:paraId="5AC2B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of the incident </w:t>
      </w:r>
    </w:p>
    <w:p w14:paraId="30D78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beyond control </w:t>
      </w:r>
    </w:p>
    <w:p w14:paraId="365E0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permitting </w:t>
      </w:r>
    </w:p>
    <w:p w14:paraId="5712C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present circumstances </w:t>
      </w:r>
    </w:p>
    <w:p w14:paraId="3BE23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exceptional circumstances </w:t>
      </w:r>
    </w:p>
    <w:p w14:paraId="7AD2D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difficult circumstances </w:t>
      </w:r>
    </w:p>
    <w:p w14:paraId="72E6F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account of circumstances </w:t>
      </w:r>
    </w:p>
    <w:p w14:paraId="712EE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1F0A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situation </w:t>
      </w:r>
    </w:p>
    <w:p w14:paraId="6A372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condition </w:t>
      </w:r>
    </w:p>
    <w:p w14:paraId="6528E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 </w:t>
      </w:r>
    </w:p>
    <w:p w14:paraId="3C942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environment </w:t>
      </w:r>
    </w:p>
    <w:p w14:paraId="6B7F8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91D2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certainty </w:t>
      </w:r>
    </w:p>
    <w:p w14:paraId="6DC1F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normality </w:t>
      </w:r>
    </w:p>
    <w:p w14:paraId="6736F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stability </w:t>
      </w:r>
    </w:p>
    <w:p w14:paraId="668C5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control </w:t>
      </w:r>
    </w:p>
    <w:p w14:paraId="011AB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4628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 (n) </w:t>
      </w:r>
    </w:p>
    <w:p w14:paraId="0DB3B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circumstantial (adj) </w:t>
      </w:r>
    </w:p>
    <w:p w14:paraId="5D6E4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C047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Cite</w:t>
      </w:r>
    </w:p>
    <w:p w14:paraId="7ED06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A08E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Trích dẫn</w:t>
      </w:r>
    </w:p>
    <w:p w14:paraId="03C57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Nêu tên, viện dẫn</w:t>
      </w:r>
    </w:p>
    <w:p w14:paraId="1F536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C801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cites several studies.</w:t>
      </w:r>
    </w:p>
    <w:p w14:paraId="7CD0B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cited the law in her argument.</w:t>
      </w:r>
    </w:p>
    <w:p w14:paraId="12630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paper cites recent research on climate change.</w:t>
      </w:r>
    </w:p>
    <w:p w14:paraId="0DD53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lawyer cited several cases in court.</w:t>
      </w:r>
    </w:p>
    <w:p w14:paraId="6258B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cites cost as the main reason.</w:t>
      </w:r>
    </w:p>
    <w:p w14:paraId="0B7F1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249B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sth </w:t>
      </w:r>
    </w:p>
    <w:p w14:paraId="6D926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sb as evidence </w:t>
      </w:r>
    </w:p>
    <w:p w14:paraId="4B566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sth as an example </w:t>
      </w:r>
    </w:p>
    <w:p w14:paraId="75687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sth as a reason </w:t>
      </w:r>
    </w:p>
    <w:p w14:paraId="5A26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source correctly </w:t>
      </w:r>
    </w:p>
    <w:p w14:paraId="69A7D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passage from sth </w:t>
      </w:r>
    </w:p>
    <w:p w14:paraId="76CC0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64A9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source </w:t>
      </w:r>
    </w:p>
    <w:p w14:paraId="7706E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evidence </w:t>
      </w:r>
    </w:p>
    <w:p w14:paraId="4FDC5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study </w:t>
      </w:r>
    </w:p>
    <w:p w14:paraId="0202C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statistic </w:t>
      </w:r>
    </w:p>
    <w:p w14:paraId="2B24A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an example </w:t>
      </w:r>
    </w:p>
    <w:p w14:paraId="26371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reference </w:t>
      </w:r>
    </w:p>
    <w:p w14:paraId="02FB0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passage </w:t>
      </w:r>
    </w:p>
    <w:p w14:paraId="67EEC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case </w:t>
      </w:r>
    </w:p>
    <w:p w14:paraId="6B8D1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law </w:t>
      </w:r>
    </w:p>
    <w:p w14:paraId="38EE3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reason </w:t>
      </w:r>
    </w:p>
    <w:p w14:paraId="7BF30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an authority </w:t>
      </w:r>
    </w:p>
    <w:p w14:paraId="36BE8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sources </w:t>
      </w:r>
    </w:p>
    <w:p w14:paraId="7D247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accurately </w:t>
      </w:r>
    </w:p>
    <w:p w14:paraId="29840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extensively </w:t>
      </w:r>
    </w:p>
    <w:p w14:paraId="60644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frequently cited </w:t>
      </w:r>
    </w:p>
    <w:p w14:paraId="194A1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properly cite </w:t>
      </w:r>
    </w:p>
    <w:p w14:paraId="59E33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primary source </w:t>
      </w:r>
    </w:p>
    <w:p w14:paraId="708D3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secondary source </w:t>
      </w:r>
    </w:p>
    <w:p w14:paraId="338CB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relevant literature </w:t>
      </w:r>
    </w:p>
    <w:p w14:paraId="46020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supporting evidence </w:t>
      </w:r>
    </w:p>
    <w:p w14:paraId="080C3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an official report </w:t>
      </w:r>
    </w:p>
    <w:p w14:paraId="31F14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an academic paper </w:t>
      </w:r>
    </w:p>
    <w:p w14:paraId="2AF87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reliable source </w:t>
      </w:r>
    </w:p>
    <w:p w14:paraId="3C377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passage directly </w:t>
      </w:r>
    </w:p>
    <w:p w14:paraId="5B6D9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 source indirectly </w:t>
      </w:r>
    </w:p>
    <w:p w14:paraId="3C87D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according to a style guide </w:t>
      </w:r>
    </w:p>
    <w:p w14:paraId="32070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6EBA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quote </w:t>
      </w:r>
    </w:p>
    <w:p w14:paraId="6253F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reference </w:t>
      </w:r>
    </w:p>
    <w:p w14:paraId="5196B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mention </w:t>
      </w:r>
    </w:p>
    <w:p w14:paraId="1C83A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allude </w:t>
      </w:r>
    </w:p>
    <w:p w14:paraId="13497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quote </w:t>
      </w:r>
    </w:p>
    <w:p w14:paraId="227FF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invoke </w:t>
      </w:r>
    </w:p>
    <w:p w14:paraId="2A08C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refer to </w:t>
      </w:r>
    </w:p>
    <w:p w14:paraId="6761A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049A3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3C2CC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omit </w:t>
      </w:r>
    </w:p>
    <w:p w14:paraId="06220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conceal </w:t>
      </w:r>
    </w:p>
    <w:p w14:paraId="30F7D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suppress </w:t>
      </w:r>
    </w:p>
    <w:p w14:paraId="2B574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omit deliberately </w:t>
      </w:r>
    </w:p>
    <w:p w14:paraId="3FA58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09EB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 (v) </w:t>
      </w:r>
    </w:p>
    <w:p w14:paraId="141DA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citation (n) </w:t>
      </w:r>
    </w:p>
    <w:p w14:paraId="1023A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cited (adj) </w:t>
      </w:r>
    </w:p>
    <w:p w14:paraId="4E90E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citing (v) </w:t>
      </w:r>
    </w:p>
    <w:p w14:paraId="25177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citation-based (adj) </w:t>
      </w:r>
    </w:p>
    <w:p w14:paraId="6A766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60AC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Civil</w:t>
      </w:r>
    </w:p>
    <w:p w14:paraId="3C067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6B2C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Thuộc về dân sự</w:t>
      </w:r>
    </w:p>
    <w:p w14:paraId="222C1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Văn minh, lịch sự</w:t>
      </w:r>
    </w:p>
    <w:p w14:paraId="3439A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Liên quan đến công dân hoặc xã hội dân sự</w:t>
      </w:r>
    </w:p>
    <w:p w14:paraId="3C884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BFE5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civil court handles non-criminal cases.</w:t>
      </w:r>
    </w:p>
    <w:p w14:paraId="4406F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had a civil conversation.</w:t>
      </w:r>
    </w:p>
    <w:p w14:paraId="1F8D1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Civil society organizations support vulnerable people.</w:t>
      </w:r>
    </w:p>
    <w:p w14:paraId="6EC4F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sides remained civil during the negotiation.</w:t>
      </w:r>
    </w:p>
    <w:p w14:paraId="3F241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works as a civil servant.</w:t>
      </w:r>
    </w:p>
    <w:p w14:paraId="78331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A452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society </w:t>
      </w:r>
    </w:p>
    <w:p w14:paraId="6E708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rights </w:t>
      </w:r>
    </w:p>
    <w:p w14:paraId="0D6FB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responsibility </w:t>
      </w:r>
    </w:p>
    <w:p w14:paraId="259FE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dispute </w:t>
      </w:r>
    </w:p>
    <w:p w14:paraId="28B07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litigation </w:t>
      </w:r>
    </w:p>
    <w:p w14:paraId="1D2D3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offense </w:t>
      </w:r>
    </w:p>
    <w:p w14:paraId="023A2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partnership </w:t>
      </w:r>
    </w:p>
    <w:p w14:paraId="23BC8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8C81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rights </w:t>
      </w:r>
    </w:p>
    <w:p w14:paraId="26CA8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society </w:t>
      </w:r>
    </w:p>
    <w:p w14:paraId="61D07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service </w:t>
      </w:r>
    </w:p>
    <w:p w14:paraId="38691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law </w:t>
      </w:r>
    </w:p>
    <w:p w14:paraId="28627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case </w:t>
      </w:r>
    </w:p>
    <w:p w14:paraId="50BBC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court </w:t>
      </w:r>
    </w:p>
    <w:p w14:paraId="123F1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procedure </w:t>
      </w:r>
    </w:p>
    <w:p w14:paraId="3EFD3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authority </w:t>
      </w:r>
    </w:p>
    <w:p w14:paraId="6028E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administration </w:t>
      </w:r>
    </w:p>
    <w:p w14:paraId="5E4F7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duties </w:t>
      </w:r>
    </w:p>
    <w:p w14:paraId="5EFFB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discussion </w:t>
      </w:r>
    </w:p>
    <w:p w14:paraId="1B39E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behavior </w:t>
      </w:r>
    </w:p>
    <w:p w14:paraId="6813F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servant </w:t>
      </w:r>
    </w:p>
    <w:p w14:paraId="5E722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conflict </w:t>
      </w:r>
    </w:p>
    <w:p w14:paraId="4E6C2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population </w:t>
      </w:r>
    </w:p>
    <w:p w14:paraId="570CD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rights movement </w:t>
      </w:r>
    </w:p>
    <w:p w14:paraId="5A0FB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society organization </w:t>
      </w:r>
    </w:p>
    <w:p w14:paraId="2601F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court proceedings </w:t>
      </w:r>
    </w:p>
    <w:p w14:paraId="40C37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legal system </w:t>
      </w:r>
    </w:p>
    <w:p w14:paraId="12FCC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service examination </w:t>
      </w:r>
    </w:p>
    <w:p w14:paraId="1A693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administration system </w:t>
      </w:r>
    </w:p>
    <w:p w14:paraId="5B4A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peace </w:t>
      </w:r>
    </w:p>
    <w:p w14:paraId="0E8C3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authority structure </w:t>
      </w:r>
    </w:p>
    <w:p w14:paraId="72C99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code </w:t>
      </w:r>
    </w:p>
    <w:p w14:paraId="6E126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rights protection </w:t>
      </w:r>
    </w:p>
    <w:p w14:paraId="1F4BE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things civil </w:t>
      </w:r>
    </w:p>
    <w:p w14:paraId="16C68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C6E7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civic </w:t>
      </w:r>
    </w:p>
    <w:p w14:paraId="5A6B9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</w:t>
      </w:r>
    </w:p>
    <w:p w14:paraId="2D8A1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polite </w:t>
      </w:r>
    </w:p>
    <w:p w14:paraId="65B1B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courteous </w:t>
      </w:r>
    </w:p>
    <w:p w14:paraId="43856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lawful </w:t>
      </w:r>
    </w:p>
    <w:p w14:paraId="076CA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civic </w:t>
      </w:r>
    </w:p>
    <w:p w14:paraId="63EE2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6549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military </w:t>
      </w:r>
    </w:p>
    <w:p w14:paraId="6C6D7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criminal </w:t>
      </w:r>
    </w:p>
    <w:p w14:paraId="0068A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rude </w:t>
      </w:r>
    </w:p>
    <w:p w14:paraId="332EF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uncivil </w:t>
      </w:r>
    </w:p>
    <w:p w14:paraId="08257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uncourteous </w:t>
      </w:r>
    </w:p>
    <w:p w14:paraId="71394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military </w:t>
      </w:r>
    </w:p>
    <w:p w14:paraId="70EF1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B045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 (adj) </w:t>
      </w:r>
    </w:p>
    <w:p w14:paraId="015F0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civility (n) </w:t>
      </w:r>
    </w:p>
    <w:p w14:paraId="73E81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civilian (n/adj) </w:t>
      </w:r>
    </w:p>
    <w:p w14:paraId="28CD4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civilize (v) </w:t>
      </w:r>
    </w:p>
    <w:p w14:paraId="6F81D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civilized (adj) </w:t>
      </w:r>
    </w:p>
    <w:p w14:paraId="48C09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9A00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Clarify</w:t>
      </w:r>
    </w:p>
    <w:p w14:paraId="42722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E96A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Làm rõ, giải thích</w:t>
      </w:r>
    </w:p>
    <w:p w14:paraId="39F35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97A9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clarify the instructions.</w:t>
      </w:r>
    </w:p>
    <w:p w14:paraId="5E13F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clarified the deadline.</w:t>
      </w:r>
    </w:p>
    <w:p w14:paraId="733B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diagram clarifies the relationship between the parts.</w:t>
      </w:r>
    </w:p>
    <w:p w14:paraId="52803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Could you clarify your last point?</w:t>
      </w:r>
    </w:p>
    <w:p w14:paraId="138AA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diagram clarifies how the system works.</w:t>
      </w:r>
    </w:p>
    <w:p w14:paraId="142C9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author clarified the meaning of the term.</w:t>
      </w:r>
    </w:p>
    <w:p w14:paraId="78378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meeting clarified everyone's responsibilities.</w:t>
      </w:r>
    </w:p>
    <w:p w14:paraId="30BA8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A01F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sth </w:t>
      </w:r>
    </w:p>
    <w:p w14:paraId="66456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that + clause </w:t>
      </w:r>
    </w:p>
    <w:p w14:paraId="220B0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whether + clause </w:t>
      </w:r>
    </w:p>
    <w:p w14:paraId="229B9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difference between A and B </w:t>
      </w:r>
    </w:p>
    <w:p w14:paraId="30EA5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one's intentions </w:t>
      </w:r>
    </w:p>
    <w:p w14:paraId="3A8A0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technical point </w:t>
      </w:r>
    </w:p>
    <w:p w14:paraId="061B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scope of sth </w:t>
      </w:r>
    </w:p>
    <w:p w14:paraId="6C8C9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FF52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issue </w:t>
      </w:r>
    </w:p>
    <w:p w14:paraId="67818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meaning </w:t>
      </w:r>
    </w:p>
    <w:p w14:paraId="4B502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instructions </w:t>
      </w:r>
    </w:p>
    <w:p w14:paraId="0E2F5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details </w:t>
      </w:r>
    </w:p>
    <w:p w14:paraId="01810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point </w:t>
      </w:r>
    </w:p>
    <w:p w14:paraId="501D2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statement </w:t>
      </w:r>
    </w:p>
    <w:p w14:paraId="06F7B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misunderstanding </w:t>
      </w:r>
    </w:p>
    <w:p w14:paraId="5462B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situation </w:t>
      </w:r>
    </w:p>
    <w:p w14:paraId="065E3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purpose </w:t>
      </w:r>
    </w:p>
    <w:p w14:paraId="565AA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distinction </w:t>
      </w:r>
    </w:p>
    <w:p w14:paraId="66D7D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one's position </w:t>
      </w:r>
    </w:p>
    <w:p w14:paraId="72E5C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requirements </w:t>
      </w:r>
    </w:p>
    <w:p w14:paraId="23FCF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what happened </w:t>
      </w:r>
    </w:p>
    <w:p w14:paraId="34C0B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ask sb to clarify sth </w:t>
      </w:r>
    </w:p>
    <w:p w14:paraId="601E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further clarify </w:t>
      </w:r>
    </w:p>
    <w:p w14:paraId="1E953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clarification </w:t>
      </w:r>
    </w:p>
    <w:p w14:paraId="40D58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research question </w:t>
      </w:r>
    </w:p>
    <w:p w14:paraId="39BE9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intended meaning </w:t>
      </w:r>
    </w:p>
    <w:p w14:paraId="11481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confusing statement </w:t>
      </w:r>
    </w:p>
    <w:p w14:paraId="2E673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source of information </w:t>
      </w:r>
    </w:p>
    <w:p w14:paraId="73B61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legal obligation </w:t>
      </w:r>
    </w:p>
    <w:p w14:paraId="2B42B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a technical requirement </w:t>
      </w:r>
    </w:p>
    <w:p w14:paraId="5888C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relationship between variables </w:t>
      </w:r>
    </w:p>
    <w:p w14:paraId="18E7C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reasons for sth </w:t>
      </w:r>
    </w:p>
    <w:p w14:paraId="048E4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expected outcome </w:t>
      </w:r>
    </w:p>
    <w:p w14:paraId="4DE81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the next steps </w:t>
      </w:r>
    </w:p>
    <w:p w14:paraId="1407F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C155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explain </w:t>
      </w:r>
    </w:p>
    <w:p w14:paraId="279D9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elucidate </w:t>
      </w:r>
    </w:p>
    <w:p w14:paraId="1923B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clear </w:t>
      </w:r>
    </w:p>
    <w:p w14:paraId="2CEFC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simplify </w:t>
      </w:r>
    </w:p>
    <w:p w14:paraId="7CBE1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define </w:t>
      </w:r>
    </w:p>
    <w:p w14:paraId="026CD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interpret </w:t>
      </w:r>
    </w:p>
    <w:p w14:paraId="73025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2BBE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confuse </w:t>
      </w:r>
    </w:p>
    <w:p w14:paraId="54EEE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obscure </w:t>
      </w:r>
    </w:p>
    <w:p w14:paraId="3D8F6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mislead </w:t>
      </w:r>
    </w:p>
    <w:p w14:paraId="415B0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complicate </w:t>
      </w:r>
    </w:p>
    <w:p w14:paraId="76AF4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blur </w:t>
      </w:r>
    </w:p>
    <w:p w14:paraId="48D70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confound </w:t>
      </w:r>
    </w:p>
    <w:p w14:paraId="3BA6D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293A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 (v) </w:t>
      </w:r>
    </w:p>
    <w:p w14:paraId="075F3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clarification (n) </w:t>
      </w:r>
    </w:p>
    <w:p w14:paraId="57BA3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clear (adj) </w:t>
      </w:r>
    </w:p>
    <w:p w14:paraId="6CB2A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clarified (adj) </w:t>
      </w:r>
    </w:p>
    <w:p w14:paraId="3434B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clarifying (adj) </w:t>
      </w:r>
    </w:p>
    <w:p w14:paraId="29746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clarifier (n) </w:t>
      </w:r>
    </w:p>
    <w:p w14:paraId="24D1E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75E2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Clause</w:t>
      </w:r>
    </w:p>
    <w:p w14:paraId="5F7EF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D0B4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Điều khoản</w:t>
      </w:r>
    </w:p>
    <w:p w14:paraId="0C821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Mệnh đề</w:t>
      </w:r>
    </w:p>
    <w:p w14:paraId="59ED8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3D97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contract includes a confidentiality clause.</w:t>
      </w:r>
    </w:p>
    <w:p w14:paraId="51CE6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sentence has a subordinate clause.</w:t>
      </w:r>
    </w:p>
    <w:p w14:paraId="157CC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contract contains a clause about payment.</w:t>
      </w:r>
    </w:p>
    <w:p w14:paraId="0D244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main clause can stand alone.</w:t>
      </w:r>
    </w:p>
    <w:p w14:paraId="1B7FE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agreement contains a clause on data protection.</w:t>
      </w:r>
    </w:p>
    <w:p w14:paraId="6D1EC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relative clause describes the person mentioned.</w:t>
      </w:r>
    </w:p>
    <w:p w14:paraId="0F133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final clause limits the meaning of the sentence.</w:t>
      </w:r>
    </w:p>
    <w:p w14:paraId="3BD91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D4B4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clause in a contract </w:t>
      </w:r>
    </w:p>
    <w:p w14:paraId="25B61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subordinate clause </w:t>
      </w:r>
    </w:p>
    <w:p w14:paraId="29515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relative clause </w:t>
      </w:r>
    </w:p>
    <w:p w14:paraId="49A9E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conditional clause </w:t>
      </w:r>
    </w:p>
    <w:p w14:paraId="310FF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adverbial clause </w:t>
      </w:r>
    </w:p>
    <w:p w14:paraId="08936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noun clause </w:t>
      </w:r>
    </w:p>
    <w:p w14:paraId="367E3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independent clause </w:t>
      </w:r>
    </w:p>
    <w:p w14:paraId="04C88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restrictive clause </w:t>
      </w:r>
    </w:p>
    <w:p w14:paraId="1FD93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non-restrictive clause </w:t>
      </w:r>
    </w:p>
    <w:p w14:paraId="5A15C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7847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confidentiality clause </w:t>
      </w:r>
    </w:p>
    <w:p w14:paraId="16DA5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termination clause </w:t>
      </w:r>
    </w:p>
    <w:p w14:paraId="29389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payment clause </w:t>
      </w:r>
    </w:p>
    <w:p w14:paraId="7FA40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 clause </w:t>
      </w:r>
    </w:p>
    <w:p w14:paraId="08061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contract clause </w:t>
      </w:r>
    </w:p>
    <w:p w14:paraId="427A8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penalty clause </w:t>
      </w:r>
    </w:p>
    <w:p w14:paraId="7DFB4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escape clause </w:t>
      </w:r>
    </w:p>
    <w:p w14:paraId="1B189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additional clause </w:t>
      </w:r>
    </w:p>
    <w:p w14:paraId="4F394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standard clause </w:t>
      </w:r>
    </w:p>
    <w:p w14:paraId="528E1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legally binding clause </w:t>
      </w:r>
    </w:p>
    <w:p w14:paraId="520CB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insert a clause </w:t>
      </w:r>
    </w:p>
    <w:p w14:paraId="187FD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add a clause </w:t>
      </w:r>
    </w:p>
    <w:p w14:paraId="545A0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delete a clause </w:t>
      </w:r>
    </w:p>
    <w:p w14:paraId="30132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amend a clause </w:t>
      </w:r>
    </w:p>
    <w:p w14:paraId="226E5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enforce a clause </w:t>
      </w:r>
    </w:p>
    <w:p w14:paraId="12B6E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in an agreement </w:t>
      </w:r>
    </w:p>
    <w:p w14:paraId="472ED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in a contract </w:t>
      </w:r>
    </w:p>
    <w:p w14:paraId="42B34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requiring payment </w:t>
      </w:r>
    </w:p>
    <w:p w14:paraId="48405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protecting privacy </w:t>
      </w:r>
    </w:p>
    <w:p w14:paraId="79D59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limiting liability </w:t>
      </w:r>
    </w:p>
    <w:p w14:paraId="51562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governing access </w:t>
      </w:r>
    </w:p>
    <w:p w14:paraId="64DBD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covering damages </w:t>
      </w:r>
    </w:p>
    <w:p w14:paraId="31230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subject to review </w:t>
      </w:r>
    </w:p>
    <w:p w14:paraId="6F3CF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legally enforceable </w:t>
      </w:r>
    </w:p>
    <w:p w14:paraId="052B1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mutually agreed </w:t>
      </w:r>
    </w:p>
    <w:p w14:paraId="6B997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clause added later </w:t>
      </w:r>
    </w:p>
    <w:p w14:paraId="4A84F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C315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section </w:t>
      </w:r>
    </w:p>
    <w:p w14:paraId="7E0A5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article </w:t>
      </w:r>
    </w:p>
    <w:p w14:paraId="12E62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provision </w:t>
      </w:r>
    </w:p>
    <w:p w14:paraId="3C321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sentence </w:t>
      </w:r>
    </w:p>
    <w:p w14:paraId="65857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term </w:t>
      </w:r>
    </w:p>
    <w:p w14:paraId="08E48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condition </w:t>
      </w:r>
    </w:p>
    <w:p w14:paraId="27EFF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stipulation </w:t>
      </w:r>
    </w:p>
    <w:p w14:paraId="7D611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subsection </w:t>
      </w:r>
    </w:p>
    <w:p w14:paraId="5CFD2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CA0D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whole </w:t>
      </w:r>
    </w:p>
    <w:p w14:paraId="3AB55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entire document </w:t>
      </w:r>
    </w:p>
    <w:p w14:paraId="3ABD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general rule </w:t>
      </w:r>
    </w:p>
    <w:p w14:paraId="74AED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complete sentence </w:t>
      </w:r>
    </w:p>
    <w:p w14:paraId="1FB99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whole agreement </w:t>
      </w:r>
    </w:p>
    <w:p w14:paraId="66A62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C6FD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clause (n) </w:t>
      </w:r>
    </w:p>
    <w:p w14:paraId="75671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91E7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Coherent</w:t>
      </w:r>
    </w:p>
    <w:p w14:paraId="0F4B0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DF83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Liên kết chặt chẽ</w:t>
      </w:r>
    </w:p>
    <w:p w14:paraId="06CB9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Logic, mạch lạc</w:t>
      </w:r>
    </w:p>
    <w:p w14:paraId="60C38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Có tính nhất quán và dễ hiểu</w:t>
      </w:r>
    </w:p>
    <w:p w14:paraId="48371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9F5A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argument was coherent and persuasive.</w:t>
      </w:r>
    </w:p>
    <w:p w14:paraId="34161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created a coherent plan.</w:t>
      </w:r>
    </w:p>
    <w:p w14:paraId="6720F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explanation was clear and coherent.</w:t>
      </w:r>
    </w:p>
    <w:p w14:paraId="7B416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essay lacks a coherent structure.</w:t>
      </w:r>
    </w:p>
    <w:p w14:paraId="14B76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evidence forms a coherent account of events.</w:t>
      </w:r>
    </w:p>
    <w:p w14:paraId="75345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B23C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plan </w:t>
      </w:r>
    </w:p>
    <w:p w14:paraId="73AAE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argument </w:t>
      </w:r>
    </w:p>
    <w:p w14:paraId="643FA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develop a coherent argument </w:t>
      </w:r>
    </w:p>
    <w:p w14:paraId="5698E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present a coherent explanation </w:t>
      </w:r>
    </w:p>
    <w:p w14:paraId="43C22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a coherent structure </w:t>
      </w:r>
    </w:p>
    <w:p w14:paraId="7703C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a coherent plan </w:t>
      </w:r>
    </w:p>
    <w:p w14:paraId="4BE8A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become coherent </w:t>
      </w:r>
    </w:p>
    <w:p w14:paraId="10701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coherent </w:t>
      </w:r>
    </w:p>
    <w:p w14:paraId="47225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7D31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argument </w:t>
      </w:r>
    </w:p>
    <w:p w14:paraId="7826D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policy </w:t>
      </w:r>
    </w:p>
    <w:p w14:paraId="1FA93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discussion </w:t>
      </w:r>
    </w:p>
    <w:p w14:paraId="53846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structure </w:t>
      </w:r>
    </w:p>
    <w:p w14:paraId="4B454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explanation </w:t>
      </w:r>
    </w:p>
    <w:p w14:paraId="559ED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account </w:t>
      </w:r>
    </w:p>
    <w:p w14:paraId="35152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theory </w:t>
      </w:r>
    </w:p>
    <w:p w14:paraId="7B2B9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approach </w:t>
      </w:r>
    </w:p>
    <w:p w14:paraId="2A70C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plan </w:t>
      </w:r>
    </w:p>
    <w:p w14:paraId="667B7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narrative </w:t>
      </w:r>
    </w:p>
    <w:p w14:paraId="76124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paragraph </w:t>
      </w:r>
    </w:p>
    <w:p w14:paraId="2DA82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whole </w:t>
      </w:r>
    </w:p>
    <w:p w14:paraId="39181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logically coherent </w:t>
      </w:r>
    </w:p>
    <w:p w14:paraId="60B65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internally coherent </w:t>
      </w:r>
    </w:p>
    <w:p w14:paraId="6FA5B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coherent </w:t>
      </w:r>
    </w:p>
    <w:p w14:paraId="4A2E2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an argument coherent </w:t>
      </w:r>
    </w:p>
    <w:p w14:paraId="214CE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body of evidence </w:t>
      </w:r>
    </w:p>
    <w:p w14:paraId="228A6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line of reasoning </w:t>
      </w:r>
    </w:p>
    <w:p w14:paraId="4FADB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theoretical framework </w:t>
      </w:r>
    </w:p>
    <w:p w14:paraId="2205D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research design </w:t>
      </w:r>
    </w:p>
    <w:p w14:paraId="59B8F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policy framework </w:t>
      </w:r>
    </w:p>
    <w:p w14:paraId="67486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account of events </w:t>
      </w:r>
    </w:p>
    <w:p w14:paraId="310AF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set of ideas </w:t>
      </w:r>
    </w:p>
    <w:p w14:paraId="11CF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narrative structure </w:t>
      </w:r>
    </w:p>
    <w:p w14:paraId="21124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and consistent </w:t>
      </w:r>
    </w:p>
    <w:p w14:paraId="397BD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logically coherent explanation </w:t>
      </w:r>
    </w:p>
    <w:p w14:paraId="37AEC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7895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consistent </w:t>
      </w:r>
    </w:p>
    <w:p w14:paraId="31DC6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logical </w:t>
      </w:r>
    </w:p>
    <w:p w14:paraId="1395E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clear </w:t>
      </w:r>
    </w:p>
    <w:p w14:paraId="6CEE3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organized </w:t>
      </w:r>
    </w:p>
    <w:p w14:paraId="0EAF2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rational </w:t>
      </w:r>
    </w:p>
    <w:p w14:paraId="5FC95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unified </w:t>
      </w:r>
    </w:p>
    <w:p w14:paraId="3D021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5D4A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incoherent </w:t>
      </w:r>
    </w:p>
    <w:p w14:paraId="4BAB0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confusing </w:t>
      </w:r>
    </w:p>
    <w:p w14:paraId="522DB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disjointed </w:t>
      </w:r>
    </w:p>
    <w:p w14:paraId="2B348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illogical (phi logic)</w:t>
      </w:r>
    </w:p>
    <w:p w14:paraId="2A648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fragmented </w:t>
      </w:r>
    </w:p>
    <w:p w14:paraId="79FF4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inconsistent </w:t>
      </w:r>
    </w:p>
    <w:p w14:paraId="1DB6E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9BB0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 (adj) </w:t>
      </w:r>
    </w:p>
    <w:p w14:paraId="4B3F9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coherence (n) </w:t>
      </w:r>
    </w:p>
    <w:p w14:paraId="3BB43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coherently (adv) </w:t>
      </w:r>
    </w:p>
    <w:p w14:paraId="3CBEC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incoherence (n) </w:t>
      </w:r>
    </w:p>
    <w:p w14:paraId="11E6A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ACB2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Coincide</w:t>
      </w:r>
    </w:p>
    <w:p w14:paraId="0A4BC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7109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Trùng thời điểm</w:t>
      </w:r>
    </w:p>
    <w:p w14:paraId="7BC6E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Đồng thời xảy ra</w:t>
      </w:r>
    </w:p>
    <w:p w14:paraId="2FD55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9D00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Our meeting coincided with the festival.</w:t>
      </w:r>
    </w:p>
    <w:p w14:paraId="06494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dates coincided perfectly.</w:t>
      </w:r>
    </w:p>
    <w:p w14:paraId="4DC4E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conference coincided with a national holiday.</w:t>
      </w:r>
    </w:p>
    <w:p w14:paraId="241E9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Their opinions coincided on this issue.</w:t>
      </w:r>
    </w:p>
    <w:p w14:paraId="34D2B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events coincided by chance.</w:t>
      </w:r>
    </w:p>
    <w:p w14:paraId="7B81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AFBA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sth </w:t>
      </w:r>
    </w:p>
    <w:p w14:paraId="45EAC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events coincide </w:t>
      </w:r>
    </w:p>
    <w:p w14:paraId="4FDE5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trend </w:t>
      </w:r>
    </w:p>
    <w:p w14:paraId="33325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prediction </w:t>
      </w:r>
    </w:p>
    <w:p w14:paraId="7DFE2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by chance </w:t>
      </w:r>
    </w:p>
    <w:p w14:paraId="620DF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sb's view </w:t>
      </w:r>
    </w:p>
    <w:p w14:paraId="68170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period </w:t>
      </w:r>
    </w:p>
    <w:p w14:paraId="25255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890B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the deadline </w:t>
      </w:r>
    </w:p>
    <w:p w14:paraId="57D01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the launch </w:t>
      </w:r>
    </w:p>
    <w:p w14:paraId="08085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in time </w:t>
      </w:r>
    </w:p>
    <w:p w14:paraId="17E20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exactly </w:t>
      </w:r>
    </w:p>
    <w:p w14:paraId="7532C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an event </w:t>
      </w:r>
    </w:p>
    <w:p w14:paraId="5B795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date </w:t>
      </w:r>
    </w:p>
    <w:p w14:paraId="129B3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festival </w:t>
      </w:r>
    </w:p>
    <w:p w14:paraId="44C68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holiday </w:t>
      </w:r>
    </w:p>
    <w:p w14:paraId="0B567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expectations </w:t>
      </w:r>
    </w:p>
    <w:p w14:paraId="146AF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the findings </w:t>
      </w:r>
    </w:p>
    <w:p w14:paraId="24C3B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the results </w:t>
      </w:r>
    </w:p>
    <w:p w14:paraId="15B06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partially </w:t>
      </w:r>
    </w:p>
    <w:p w14:paraId="405DB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completely </w:t>
      </w:r>
    </w:p>
    <w:p w14:paraId="5030F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roughly coincide </w:t>
      </w:r>
    </w:p>
    <w:p w14:paraId="06663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largely coincide </w:t>
      </w:r>
    </w:p>
    <w:p w14:paraId="7ACBA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dates coincide </w:t>
      </w:r>
    </w:p>
    <w:p w14:paraId="1FFE6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an appointment </w:t>
      </w:r>
    </w:p>
    <w:p w14:paraId="65839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schedule </w:t>
      </w:r>
    </w:p>
    <w:p w14:paraId="518F4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 deadline </w:t>
      </w:r>
    </w:p>
    <w:p w14:paraId="69DE6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an anniversary </w:t>
      </w:r>
    </w:p>
    <w:p w14:paraId="4EDA6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public opinion </w:t>
      </w:r>
    </w:p>
    <w:p w14:paraId="2963D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scientific evidence </w:t>
      </w:r>
    </w:p>
    <w:p w14:paraId="2568C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with the available data </w:t>
      </w:r>
    </w:p>
    <w:p w14:paraId="1E82C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in date and time </w:t>
      </w:r>
    </w:p>
    <w:p w14:paraId="37D14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almost exactly </w:t>
      </w:r>
    </w:p>
    <w:p w14:paraId="6EBB1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partially with sth </w:t>
      </w:r>
    </w:p>
    <w:p w14:paraId="566EE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F52E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occur at the same time </w:t>
      </w:r>
    </w:p>
    <w:p w14:paraId="0797D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match </w:t>
      </w:r>
    </w:p>
    <w:p w14:paraId="639F7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align </w:t>
      </w:r>
    </w:p>
    <w:p w14:paraId="01784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concur </w:t>
      </w:r>
    </w:p>
    <w:p w14:paraId="1442C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correspond </w:t>
      </w:r>
    </w:p>
    <w:p w14:paraId="61C85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overlap </w:t>
      </w:r>
    </w:p>
    <w:p w14:paraId="0F2E0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50B7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differ </w:t>
      </w:r>
    </w:p>
    <w:p w14:paraId="37D20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separate </w:t>
      </w:r>
    </w:p>
    <w:p w14:paraId="0E1F4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diverge </w:t>
      </w:r>
    </w:p>
    <w:p w14:paraId="1CA10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disagree </w:t>
      </w:r>
    </w:p>
    <w:p w14:paraId="4D34D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</w:t>
      </w:r>
    </w:p>
    <w:p w14:paraId="6D406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319E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 (v) </w:t>
      </w:r>
    </w:p>
    <w:p w14:paraId="72383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coincidence (n) </w:t>
      </w:r>
    </w:p>
    <w:p w14:paraId="71008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coincident (adj) </w:t>
      </w:r>
    </w:p>
    <w:p w14:paraId="6019B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coincidentally (adv) </w:t>
      </w:r>
    </w:p>
    <w:p w14:paraId="0B3DD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53B2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Collapse</w:t>
      </w:r>
    </w:p>
    <w:p w14:paraId="22430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0AD7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Sụp đổ, đổ vỡ</w:t>
      </w:r>
    </w:p>
    <w:p w14:paraId="751AD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Sự sụp đổ</w:t>
      </w:r>
    </w:p>
    <w:p w14:paraId="2D49E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FCD7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building collapsed in the earthquake.</w:t>
      </w:r>
    </w:p>
    <w:p w14:paraId="038E5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faced a collapse in sales.</w:t>
      </w:r>
    </w:p>
    <w:p w14:paraId="545E6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roof collapsed during the storm.</w:t>
      </w:r>
    </w:p>
    <w:p w14:paraId="4D413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negotiations collapsed at the last minute.</w:t>
      </w:r>
    </w:p>
    <w:p w14:paraId="68722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bridge is in danger of collapsing.</w:t>
      </w:r>
    </w:p>
    <w:p w14:paraId="39396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bridge collapsed under the weight.</w:t>
      </w:r>
    </w:p>
    <w:p w14:paraId="2E04B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health collapsed after the illness.</w:t>
      </w:r>
    </w:p>
    <w:p w14:paraId="42A26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7F59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into sth </w:t>
      </w:r>
    </w:p>
    <w:p w14:paraId="0391C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economic collapse </w:t>
      </w:r>
    </w:p>
    <w:p w14:paraId="10B37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under the weight of sth </w:t>
      </w:r>
    </w:p>
    <w:p w14:paraId="477AF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from exhaustion </w:t>
      </w:r>
    </w:p>
    <w:p w14:paraId="0F258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confidence </w:t>
      </w:r>
    </w:p>
    <w:p w14:paraId="4DA00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close to collapse </w:t>
      </w:r>
    </w:p>
    <w:p w14:paraId="4A24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under sth </w:t>
      </w:r>
    </w:p>
    <w:p w14:paraId="6BE12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B9AE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the economy </w:t>
      </w:r>
    </w:p>
    <w:p w14:paraId="47716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sales </w:t>
      </w:r>
    </w:p>
    <w:p w14:paraId="7991F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the government </w:t>
      </w:r>
    </w:p>
    <w:p w14:paraId="0F50B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into laughter </w:t>
      </w:r>
    </w:p>
    <w:p w14:paraId="52065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a building </w:t>
      </w:r>
    </w:p>
    <w:p w14:paraId="6673B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a system </w:t>
      </w:r>
    </w:p>
    <w:p w14:paraId="4F929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a market </w:t>
      </w:r>
    </w:p>
    <w:p w14:paraId="28474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demand </w:t>
      </w:r>
    </w:p>
    <w:p w14:paraId="3D4C8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prices </w:t>
      </w:r>
    </w:p>
    <w:p w14:paraId="006E5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under pressure </w:t>
      </w:r>
    </w:p>
    <w:p w14:paraId="41E49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suddenly </w:t>
      </w:r>
    </w:p>
    <w:p w14:paraId="2D89E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completely </w:t>
      </w:r>
    </w:p>
    <w:p w14:paraId="18DBC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physically </w:t>
      </w:r>
    </w:p>
    <w:p w14:paraId="0A075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emotionally </w:t>
      </w:r>
    </w:p>
    <w:p w14:paraId="23E67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cause a collapse </w:t>
      </w:r>
    </w:p>
    <w:p w14:paraId="33A96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prevent a collapse </w:t>
      </w:r>
    </w:p>
    <w:p w14:paraId="6CB0F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8750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fall apart </w:t>
      </w:r>
    </w:p>
    <w:p w14:paraId="35CCA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crumble </w:t>
      </w:r>
    </w:p>
    <w:p w14:paraId="03CBE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</w:t>
      </w:r>
    </w:p>
    <w:p w14:paraId="38FC5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 down </w:t>
      </w:r>
    </w:p>
    <w:p w14:paraId="7EBF1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crash </w:t>
      </w:r>
    </w:p>
    <w:p w14:paraId="12D43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cave in </w:t>
      </w:r>
    </w:p>
    <w:p w14:paraId="3BE8C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fall </w:t>
      </w:r>
    </w:p>
    <w:p w14:paraId="407AE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disintegrate </w:t>
      </w:r>
    </w:p>
    <w:p w14:paraId="45854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7064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stand </w:t>
      </w:r>
    </w:p>
    <w:p w14:paraId="3EC1E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recover </w:t>
      </w:r>
    </w:p>
    <w:p w14:paraId="52D90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stabilize </w:t>
      </w:r>
    </w:p>
    <w:p w14:paraId="35C14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strengthen </w:t>
      </w:r>
    </w:p>
    <w:p w14:paraId="4304C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a business </w:t>
      </w:r>
    </w:p>
    <w:p w14:paraId="445E4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a network </w:t>
      </w:r>
    </w:p>
    <w:p w14:paraId="0659A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of public services </w:t>
      </w:r>
    </w:p>
    <w:p w14:paraId="6254A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productivity </w:t>
      </w:r>
    </w:p>
    <w:p w14:paraId="1BFC1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demand </w:t>
      </w:r>
    </w:p>
    <w:p w14:paraId="16E6E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in share prices </w:t>
      </w:r>
    </w:p>
    <w:p w14:paraId="662F2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under stress </w:t>
      </w:r>
    </w:p>
    <w:p w14:paraId="1EC83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without warning </w:t>
      </w:r>
    </w:p>
    <w:p w14:paraId="6828A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prevent economic collapse </w:t>
      </w:r>
    </w:p>
    <w:p w14:paraId="11A85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recover from collapse </w:t>
      </w:r>
    </w:p>
    <w:p w14:paraId="0258D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rise </w:t>
      </w:r>
    </w:p>
    <w:p w14:paraId="2DB10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57E4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 (n/v) </w:t>
      </w:r>
    </w:p>
    <w:p w14:paraId="4D056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collapsed (adj) </w:t>
      </w:r>
    </w:p>
    <w:p w14:paraId="10143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7E2F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Colleague</w:t>
      </w:r>
    </w:p>
    <w:p w14:paraId="389E3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B80B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Đồng nghiệp</w:t>
      </w:r>
    </w:p>
    <w:p w14:paraId="29AAC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80B7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My colleague helped me with the project.</w:t>
      </w:r>
    </w:p>
    <w:p w14:paraId="3D285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discussed the issue with a colleague.</w:t>
      </w:r>
    </w:p>
    <w:p w14:paraId="32254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asked a colleague for advice.</w:t>
      </w:r>
    </w:p>
    <w:p w14:paraId="045D0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Several colleagues attended the conference.</w:t>
      </w:r>
    </w:p>
    <w:p w14:paraId="25C58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maintains a good relationship with her colleagues.</w:t>
      </w:r>
    </w:p>
    <w:p w14:paraId="48E78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a helpful colleague.</w:t>
      </w:r>
    </w:p>
    <w:p w14:paraId="3F247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My colleagues supported the proposal.</w:t>
      </w:r>
    </w:p>
    <w:p w14:paraId="21305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9428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at work </w:t>
      </w:r>
    </w:p>
    <w:p w14:paraId="049BF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from the department </w:t>
      </w:r>
    </w:p>
    <w:p w14:paraId="7FCF8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in the same profession </w:t>
      </w:r>
    </w:p>
    <w:p w14:paraId="2BD26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on the research team </w:t>
      </w:r>
    </w:p>
    <w:p w14:paraId="0D1A4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in the same team </w:t>
      </w:r>
    </w:p>
    <w:p w14:paraId="69D8A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at the university </w:t>
      </w:r>
    </w:p>
    <w:p w14:paraId="32C70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F9FA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colleague </w:t>
      </w:r>
    </w:p>
    <w:p w14:paraId="6EE81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senior colleague </w:t>
      </w:r>
    </w:p>
    <w:p w14:paraId="44685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in the office </w:t>
      </w:r>
    </w:p>
    <w:p w14:paraId="3B222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colleague </w:t>
      </w:r>
    </w:p>
    <w:p w14:paraId="6D34C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former colleague </w:t>
      </w:r>
    </w:p>
    <w:p w14:paraId="6A9D4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junior colleague </w:t>
      </w:r>
    </w:p>
    <w:p w14:paraId="2EAEC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new colleague </w:t>
      </w:r>
    </w:p>
    <w:p w14:paraId="5085C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colleague </w:t>
      </w:r>
    </w:p>
    <w:p w14:paraId="561E2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trusted colleague </w:t>
      </w:r>
    </w:p>
    <w:p w14:paraId="748E7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from work </w:t>
      </w:r>
    </w:p>
    <w:p w14:paraId="51E6E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on a project </w:t>
      </w:r>
    </w:p>
    <w:p w14:paraId="35D90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colleague </w:t>
      </w:r>
    </w:p>
    <w:p w14:paraId="6D36D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with colleagues </w:t>
      </w:r>
    </w:p>
    <w:p w14:paraId="01F66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a colleague </w:t>
      </w:r>
    </w:p>
    <w:p w14:paraId="7D965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discuss sth with a colleague </w:t>
      </w:r>
    </w:p>
    <w:p w14:paraId="690FF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close-knit group of colleagues </w:t>
      </w:r>
    </w:p>
    <w:p w14:paraId="52AFE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in the workplace </w:t>
      </w:r>
    </w:p>
    <w:p w14:paraId="49005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from a partner organization </w:t>
      </w:r>
    </w:p>
    <w:p w14:paraId="0A79D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with expertise </w:t>
      </w:r>
    </w:p>
    <w:p w14:paraId="1ABC2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responsible for sth </w:t>
      </w:r>
    </w:p>
    <w:p w14:paraId="36E6F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working on sth </w:t>
      </w:r>
    </w:p>
    <w:p w14:paraId="4A37B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supportive colleague </w:t>
      </w:r>
    </w:p>
    <w:p w14:paraId="5445C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reliable colleague </w:t>
      </w:r>
    </w:p>
    <w:p w14:paraId="20BC5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experienced colleague </w:t>
      </w:r>
    </w:p>
    <w:p w14:paraId="4FC47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colleague </w:t>
      </w:r>
    </w:p>
    <w:p w14:paraId="29086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learn from a colleague </w:t>
      </w:r>
    </w:p>
    <w:p w14:paraId="103AC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5FA2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coworker </w:t>
      </w:r>
    </w:p>
    <w:p w14:paraId="179D5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peer </w:t>
      </w:r>
    </w:p>
    <w:p w14:paraId="5D020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associate </w:t>
      </w:r>
    </w:p>
    <w:p w14:paraId="52B29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partner </w:t>
      </w:r>
    </w:p>
    <w:p w14:paraId="4079C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teammate </w:t>
      </w:r>
    </w:p>
    <w:p w14:paraId="14054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contact </w:t>
      </w:r>
    </w:p>
    <w:p w14:paraId="1A6E9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associate </w:t>
      </w:r>
    </w:p>
    <w:p w14:paraId="03252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co-worker </w:t>
      </w:r>
    </w:p>
    <w:p w14:paraId="5C4E5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7B3B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rival </w:t>
      </w:r>
    </w:p>
    <w:p w14:paraId="658ED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opponent </w:t>
      </w:r>
    </w:p>
    <w:p w14:paraId="16B42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stranger </w:t>
      </w:r>
    </w:p>
    <w:p w14:paraId="22744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competitor </w:t>
      </w:r>
    </w:p>
    <w:p w14:paraId="543A1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client </w:t>
      </w:r>
    </w:p>
    <w:p w14:paraId="65C19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outsider </w:t>
      </w:r>
    </w:p>
    <w:p w14:paraId="6740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B488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colleague (n) </w:t>
      </w:r>
    </w:p>
    <w:p w14:paraId="0196F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collegial (adj) </w:t>
      </w:r>
    </w:p>
    <w:p w14:paraId="4F68E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collegiality (n) </w:t>
      </w:r>
    </w:p>
    <w:p w14:paraId="54F29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collegially (adv) </w:t>
      </w:r>
    </w:p>
    <w:p w14:paraId="63DEA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C2A8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Commence</w:t>
      </w:r>
    </w:p>
    <w:p w14:paraId="77B35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EFA6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Bắt đầu</w:t>
      </w:r>
    </w:p>
    <w:p w14:paraId="48C3E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C010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meeting commenced at 9 a.m.</w:t>
      </w:r>
    </w:p>
    <w:p w14:paraId="6C44F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commenced construction last week.</w:t>
      </w:r>
    </w:p>
    <w:p w14:paraId="2D78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course commences in September.</w:t>
      </w:r>
    </w:p>
    <w:p w14:paraId="04735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proceedings commenced after a short delay.</w:t>
      </w:r>
    </w:p>
    <w:p w14:paraId="5484E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Construction is scheduled to commence next month.</w:t>
      </w:r>
    </w:p>
    <w:p w14:paraId="175B6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ceremony commenced at noon.</w:t>
      </w:r>
    </w:p>
    <w:p w14:paraId="0B71F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investigation commenced immediately.</w:t>
      </w:r>
    </w:p>
    <w:p w14:paraId="5F6DB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7CCC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doing sth </w:t>
      </w:r>
    </w:p>
    <w:p w14:paraId="4041E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with sth </w:t>
      </w:r>
    </w:p>
    <w:p w14:paraId="0E193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by doing sth </w:t>
      </w:r>
    </w:p>
    <w:p w14:paraId="6DEF9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due to commence </w:t>
      </w:r>
    </w:p>
    <w:p w14:paraId="105B3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AC53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work </w:t>
      </w:r>
    </w:p>
    <w:p w14:paraId="29C81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construction </w:t>
      </w:r>
    </w:p>
    <w:p w14:paraId="3AA0B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operation </w:t>
      </w:r>
    </w:p>
    <w:p w14:paraId="2DF60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discussion </w:t>
      </w:r>
    </w:p>
    <w:p w14:paraId="12F87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proceedings </w:t>
      </w:r>
    </w:p>
    <w:p w14:paraId="62F55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an investigation </w:t>
      </w:r>
    </w:p>
    <w:p w14:paraId="029B1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negotiations </w:t>
      </w:r>
    </w:p>
    <w:p w14:paraId="21F29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journey </w:t>
      </w:r>
    </w:p>
    <w:p w14:paraId="229DB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course </w:t>
      </w:r>
    </w:p>
    <w:p w14:paraId="0A83B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trial </w:t>
      </w:r>
    </w:p>
    <w:p w14:paraId="270B7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immediately </w:t>
      </w:r>
    </w:p>
    <w:p w14:paraId="45C9A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formally </w:t>
      </w:r>
    </w:p>
    <w:p w14:paraId="6EFB1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on time </w:t>
      </w:r>
    </w:p>
    <w:p w14:paraId="499B1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with an introduction </w:t>
      </w:r>
    </w:p>
    <w:p w14:paraId="6C7B9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operations </w:t>
      </w:r>
    </w:p>
    <w:p w14:paraId="6780A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scheduled to commence </w:t>
      </w:r>
    </w:p>
    <w:p w14:paraId="43E89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commencement date </w:t>
      </w:r>
    </w:p>
    <w:p w14:paraId="6E296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project </w:t>
      </w:r>
    </w:p>
    <w:p w14:paraId="7EC17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meeting </w:t>
      </w:r>
    </w:p>
    <w:p w14:paraId="5448C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an activity </w:t>
      </w:r>
    </w:p>
    <w:p w14:paraId="7F90E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an examination </w:t>
      </w:r>
    </w:p>
    <w:p w14:paraId="52A3F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formal proceedings </w:t>
      </w:r>
    </w:p>
    <w:p w14:paraId="296C9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review </w:t>
      </w:r>
    </w:p>
    <w:p w14:paraId="0874C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 programme </w:t>
      </w:r>
    </w:p>
    <w:p w14:paraId="1FB7F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negotiations with sb </w:t>
      </w:r>
    </w:p>
    <w:p w14:paraId="32821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immediately after sth </w:t>
      </w:r>
    </w:p>
    <w:p w14:paraId="1D611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as planned </w:t>
      </w:r>
    </w:p>
    <w:p w14:paraId="36720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E249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begin </w:t>
      </w:r>
    </w:p>
    <w:p w14:paraId="49C46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start </w:t>
      </w:r>
    </w:p>
    <w:p w14:paraId="70B5C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initiate </w:t>
      </w:r>
    </w:p>
    <w:p w14:paraId="49852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launch </w:t>
      </w:r>
    </w:p>
    <w:p w14:paraId="5CBBB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originate </w:t>
      </w:r>
    </w:p>
    <w:p w14:paraId="5C60F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inaugurate </w:t>
      </w:r>
    </w:p>
    <w:p w14:paraId="6B17F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BB34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end </w:t>
      </w:r>
    </w:p>
    <w:p w14:paraId="76E92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cease </w:t>
      </w:r>
    </w:p>
    <w:p w14:paraId="7BAD7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stop </w:t>
      </w:r>
    </w:p>
    <w:p w14:paraId="2C159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finish </w:t>
      </w:r>
    </w:p>
    <w:p w14:paraId="2547B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</w:t>
      </w:r>
    </w:p>
    <w:p w14:paraId="10239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E743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(v) </w:t>
      </w:r>
    </w:p>
    <w:p w14:paraId="7E89A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commencement (n) </w:t>
      </w:r>
    </w:p>
    <w:p w14:paraId="0121B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commencing (adj) </w:t>
      </w:r>
    </w:p>
    <w:p w14:paraId="52088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F0E1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Comment</w:t>
      </w:r>
    </w:p>
    <w:p w14:paraId="7055E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A01E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Nhận xét</w:t>
      </w:r>
    </w:p>
    <w:p w14:paraId="3792F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Bình luận</w:t>
      </w:r>
    </w:p>
    <w:p w14:paraId="439E2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D385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teacher made a comment on my essay.</w:t>
      </w:r>
    </w:p>
    <w:p w14:paraId="76AF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commented on the new policy.</w:t>
      </w:r>
    </w:p>
    <w:p w14:paraId="1134F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comments on recent developments.</w:t>
      </w:r>
    </w:p>
    <w:p w14:paraId="0EAA3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made a useful comment during the discussion.</w:t>
      </w:r>
    </w:p>
    <w:p w14:paraId="0BC72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reviewer commented on the clarity of the argument.</w:t>
      </w:r>
    </w:p>
    <w:p w14:paraId="7A405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refused to comment on the accusation.</w:t>
      </w:r>
    </w:p>
    <w:p w14:paraId="3EC7A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contains useful comments from experts.</w:t>
      </w:r>
    </w:p>
    <w:p w14:paraId="0ADDA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16F4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sth </w:t>
      </w:r>
    </w:p>
    <w:p w14:paraId="208A3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 comment </w:t>
      </w:r>
    </w:p>
    <w:p w14:paraId="5DC9C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that + clause </w:t>
      </w:r>
    </w:p>
    <w:p w14:paraId="62CC7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favorably on sth </w:t>
      </w:r>
    </w:p>
    <w:p w14:paraId="73D68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negatively on sth </w:t>
      </w:r>
    </w:p>
    <w:p w14:paraId="445BB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briefly on sth </w:t>
      </w:r>
    </w:p>
    <w:p w14:paraId="04F4E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publicly on sth </w:t>
      </w:r>
    </w:p>
    <w:p w14:paraId="1A793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decline to comment </w:t>
      </w:r>
    </w:p>
    <w:p w14:paraId="32876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54B4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the issue </w:t>
      </w:r>
    </w:p>
    <w:p w14:paraId="725D3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positive comment </w:t>
      </w:r>
    </w:p>
    <w:p w14:paraId="5CDE5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critical comment </w:t>
      </w:r>
    </w:p>
    <w:p w14:paraId="79870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public comment </w:t>
      </w:r>
    </w:p>
    <w:p w14:paraId="04476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negative comment </w:t>
      </w:r>
    </w:p>
    <w:p w14:paraId="4B103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helpful comment </w:t>
      </w:r>
    </w:p>
    <w:p w14:paraId="5CBE0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brief comment </w:t>
      </w:r>
    </w:p>
    <w:p w14:paraId="5D5E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general comment </w:t>
      </w:r>
    </w:p>
    <w:p w14:paraId="429D1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comment </w:t>
      </w:r>
    </w:p>
    <w:p w14:paraId="68592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 comment on sth </w:t>
      </w:r>
    </w:p>
    <w:p w14:paraId="626C1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pass comment on sth </w:t>
      </w:r>
    </w:p>
    <w:p w14:paraId="5B3F5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invite comments </w:t>
      </w:r>
    </w:p>
    <w:p w14:paraId="3277F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receive comments </w:t>
      </w:r>
    </w:p>
    <w:p w14:paraId="184A4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respond to a comment </w:t>
      </w:r>
    </w:p>
    <w:p w14:paraId="73F0B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favorably </w:t>
      </w:r>
    </w:p>
    <w:p w14:paraId="48F6E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critically </w:t>
      </w:r>
    </w:p>
    <w:p w14:paraId="46F52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current events </w:t>
      </w:r>
    </w:p>
    <w:p w14:paraId="097F7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the findings </w:t>
      </w:r>
    </w:p>
    <w:p w14:paraId="1D3DD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the proposal </w:t>
      </w:r>
    </w:p>
    <w:p w14:paraId="62074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the results </w:t>
      </w:r>
    </w:p>
    <w:p w14:paraId="7353A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on the quality </w:t>
      </w:r>
    </w:p>
    <w:p w14:paraId="48C13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in detail </w:t>
      </w:r>
    </w:p>
    <w:p w14:paraId="7E515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without evidence </w:t>
      </w:r>
    </w:p>
    <w:p w14:paraId="2B205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in public </w:t>
      </w:r>
    </w:p>
    <w:p w14:paraId="59776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in writing </w:t>
      </w:r>
    </w:p>
    <w:p w14:paraId="40B5D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invite further comments </w:t>
      </w:r>
    </w:p>
    <w:p w14:paraId="72D35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3E3E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remark </w:t>
      </w:r>
    </w:p>
    <w:p w14:paraId="2A10C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note </w:t>
      </w:r>
    </w:p>
    <w:p w14:paraId="56A49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opinion </w:t>
      </w:r>
    </w:p>
    <w:p w14:paraId="00285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feedback </w:t>
      </w:r>
    </w:p>
    <w:p w14:paraId="582FB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criticism </w:t>
      </w:r>
    </w:p>
    <w:p w14:paraId="67614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evaluation </w:t>
      </w:r>
    </w:p>
    <w:p w14:paraId="1E353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observation </w:t>
      </w:r>
    </w:p>
    <w:p w14:paraId="740A4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view </w:t>
      </w:r>
    </w:p>
    <w:p w14:paraId="328C5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8C54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silence </w:t>
      </w:r>
    </w:p>
    <w:p w14:paraId="39216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02F32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584C9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approval </w:t>
      </w:r>
    </w:p>
    <w:p w14:paraId="16AD6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silence </w:t>
      </w:r>
    </w:p>
    <w:p w14:paraId="3603B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non-comment </w:t>
      </w:r>
    </w:p>
    <w:p w14:paraId="0189F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concealment </w:t>
      </w:r>
    </w:p>
    <w:p w14:paraId="4DF9F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1D6E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 (n/v) </w:t>
      </w:r>
    </w:p>
    <w:p w14:paraId="74E95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commentary (n) </w:t>
      </w:r>
    </w:p>
    <w:p w14:paraId="07145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commentator (n) </w:t>
      </w:r>
    </w:p>
    <w:p w14:paraId="7849B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commented (adj) </w:t>
      </w:r>
    </w:p>
    <w:p w14:paraId="10C6F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commenting (v) </w:t>
      </w:r>
    </w:p>
    <w:p w14:paraId="31D4B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commentator (n) </w:t>
      </w:r>
    </w:p>
    <w:p w14:paraId="7FA05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B993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Commission</w:t>
      </w:r>
    </w:p>
    <w:p w14:paraId="45410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ABF9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Uỷ ban</w:t>
      </w:r>
    </w:p>
    <w:p w14:paraId="70F6F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Phí hoa hồng</w:t>
      </w:r>
    </w:p>
    <w:p w14:paraId="12EF7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Giao việc, ủy nhiệm</w:t>
      </w:r>
    </w:p>
    <w:p w14:paraId="2DE0E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9040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commission announced the results.</w:t>
      </w:r>
    </w:p>
    <w:p w14:paraId="3BE0B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agent receives a commission on sales.</w:t>
      </w:r>
    </w:p>
    <w:p w14:paraId="6D787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commission published its final report.</w:t>
      </w:r>
    </w:p>
    <w:p w14:paraId="40055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earns a five-percent commission.</w:t>
      </w:r>
    </w:p>
    <w:p w14:paraId="26658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commission investigated the complaint.</w:t>
      </w:r>
    </w:p>
    <w:p w14:paraId="3F1C0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artist was commissioned to design the building.</w:t>
      </w:r>
    </w:p>
    <w:p w14:paraId="48308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Sales staff receive commission on every sale.</w:t>
      </w:r>
    </w:p>
    <w:p w14:paraId="5E598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8EB9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for sth </w:t>
      </w:r>
    </w:p>
    <w:p w14:paraId="6F163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sb to do sth </w:t>
      </w:r>
    </w:p>
    <w:p w14:paraId="0B08C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receive a commission for sth </w:t>
      </w:r>
    </w:p>
    <w:p w14:paraId="0D9EF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on commission </w:t>
      </w:r>
    </w:p>
    <w:p w14:paraId="29045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commissioned by sb </w:t>
      </w:r>
    </w:p>
    <w:p w14:paraId="2F987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earn commission on sth </w:t>
      </w:r>
    </w:p>
    <w:p w14:paraId="6C7D4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pay a commission </w:t>
      </w:r>
    </w:p>
    <w:p w14:paraId="60A18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D976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report </w:t>
      </w:r>
    </w:p>
    <w:p w14:paraId="5C857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sales commission </w:t>
      </w:r>
    </w:p>
    <w:p w14:paraId="1A1EB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study </w:t>
      </w:r>
    </w:p>
    <w:p w14:paraId="3E16A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painting </w:t>
      </w:r>
    </w:p>
    <w:p w14:paraId="2CD8C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independent commission </w:t>
      </w:r>
    </w:p>
    <w:p w14:paraId="656DF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government commission </w:t>
      </w:r>
    </w:p>
    <w:p w14:paraId="7547F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royal commission </w:t>
      </w:r>
    </w:p>
    <w:p w14:paraId="54713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fee </w:t>
      </w:r>
    </w:p>
    <w:p w14:paraId="311AA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rate </w:t>
      </w:r>
    </w:p>
    <w:p w14:paraId="00ED0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earn commission </w:t>
      </w:r>
    </w:p>
    <w:p w14:paraId="6CCCC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pay commission </w:t>
      </w:r>
    </w:p>
    <w:p w14:paraId="6B594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receive commission </w:t>
      </w:r>
    </w:p>
    <w:p w14:paraId="34A67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an investigation </w:t>
      </w:r>
    </w:p>
    <w:p w14:paraId="38F9E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report </w:t>
      </w:r>
    </w:p>
    <w:p w14:paraId="7E4A6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work of art </w:t>
      </w:r>
    </w:p>
    <w:p w14:paraId="02093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on commission </w:t>
      </w:r>
    </w:p>
    <w:p w14:paraId="08BD5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research project </w:t>
      </w:r>
    </w:p>
    <w:p w14:paraId="2E912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an architect </w:t>
      </w:r>
    </w:p>
    <w:p w14:paraId="384C1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survey </w:t>
      </w:r>
    </w:p>
    <w:p w14:paraId="422A0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report </w:t>
      </w:r>
    </w:p>
    <w:p w14:paraId="6929F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design </w:t>
      </w:r>
    </w:p>
    <w:p w14:paraId="29DF5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 work </w:t>
      </w:r>
    </w:p>
    <w:p w14:paraId="462EF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commission-based salary </w:t>
      </w:r>
    </w:p>
    <w:p w14:paraId="00E0B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structure </w:t>
      </w:r>
    </w:p>
    <w:p w14:paraId="02F7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income </w:t>
      </w:r>
    </w:p>
    <w:p w14:paraId="1C3FB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agreement </w:t>
      </w:r>
    </w:p>
    <w:p w14:paraId="1AEC8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2285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committee </w:t>
      </w:r>
    </w:p>
    <w:p w14:paraId="62DD8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fee </w:t>
      </w:r>
    </w:p>
    <w:p w14:paraId="7A771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assignment </w:t>
      </w:r>
    </w:p>
    <w:p w14:paraId="1DE21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order </w:t>
      </w:r>
    </w:p>
    <w:p w14:paraId="6B24B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mandate </w:t>
      </w:r>
    </w:p>
    <w:p w14:paraId="3A891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fee </w:t>
      </w:r>
    </w:p>
    <w:p w14:paraId="6DB4D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4540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dismiss </w:t>
      </w:r>
    </w:p>
    <w:p w14:paraId="61F08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cancel </w:t>
      </w:r>
    </w:p>
    <w:p w14:paraId="66DC3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revoke </w:t>
      </w:r>
    </w:p>
    <w:p w14:paraId="49D55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</w:t>
      </w:r>
    </w:p>
    <w:p w14:paraId="3B384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disband </w:t>
      </w:r>
    </w:p>
    <w:p w14:paraId="02969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decommission </w:t>
      </w:r>
    </w:p>
    <w:p w14:paraId="7389A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uncommission </w:t>
      </w:r>
    </w:p>
    <w:p w14:paraId="7718E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28C24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 (n/v) </w:t>
      </w:r>
    </w:p>
    <w:p w14:paraId="6B3AF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commissioned (adj) </w:t>
      </w:r>
    </w:p>
    <w:p w14:paraId="5D380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commissioning (n) </w:t>
      </w:r>
    </w:p>
    <w:p w14:paraId="68B3E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commissioner (n) </w:t>
      </w:r>
    </w:p>
    <w:p w14:paraId="4972B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commissionable (adj) </w:t>
      </w:r>
    </w:p>
    <w:p w14:paraId="160CF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A171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Commit</w:t>
      </w:r>
    </w:p>
    <w:p w14:paraId="5B8DC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48E6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Cam kết</w:t>
      </w:r>
    </w:p>
    <w:p w14:paraId="6CDC9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Ghi nhận, chuyển giao</w:t>
      </w:r>
    </w:p>
    <w:p w14:paraId="44271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Phạm tội</w:t>
      </w:r>
    </w:p>
    <w:p w14:paraId="30749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AFB2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committed to the project.</w:t>
      </w:r>
    </w:p>
    <w:p w14:paraId="2A98D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committed the crime.</w:t>
      </w:r>
    </w:p>
    <w:p w14:paraId="18735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committed herself to improving the service.</w:t>
      </w:r>
    </w:p>
    <w:p w14:paraId="50382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committed substantial funds to research.</w:t>
      </w:r>
    </w:p>
    <w:p w14:paraId="7995F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government committed itself to reducing emissions.</w:t>
      </w:r>
    </w:p>
    <w:p w14:paraId="3DF6D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committed a serious error in the calculation.</w:t>
      </w:r>
    </w:p>
    <w:p w14:paraId="258B4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organization is committed to equal access.</w:t>
      </w:r>
    </w:p>
    <w:p w14:paraId="7FC17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D67A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sth </w:t>
      </w:r>
    </w:p>
    <w:p w14:paraId="7B469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crime </w:t>
      </w:r>
    </w:p>
    <w:p w14:paraId="7496D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oneself to doing sth </w:t>
      </w:r>
    </w:p>
    <w:p w14:paraId="69481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mistake </w:t>
      </w:r>
    </w:p>
    <w:p w14:paraId="57CEE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oneself fully to sth </w:t>
      </w:r>
    </w:p>
    <w:p w14:paraId="203BE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resources to sth </w:t>
      </w:r>
    </w:p>
    <w:p w14:paraId="7A566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breach </w:t>
      </w:r>
    </w:p>
    <w:p w14:paraId="3DC5D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162C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 plan </w:t>
      </w:r>
    </w:p>
    <w:p w14:paraId="49E4C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resources </w:t>
      </w:r>
    </w:p>
    <w:p w14:paraId="2E7E6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crime </w:t>
      </w:r>
    </w:p>
    <w:p w14:paraId="1B0DB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action </w:t>
      </w:r>
    </w:p>
    <w:p w14:paraId="28539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 decision </w:t>
      </w:r>
    </w:p>
    <w:p w14:paraId="6F905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 policy </w:t>
      </w:r>
    </w:p>
    <w:p w14:paraId="349F2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 course of action </w:t>
      </w:r>
    </w:p>
    <w:p w14:paraId="02FD4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time and money </w:t>
      </w:r>
    </w:p>
    <w:p w14:paraId="5ABFB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funds </w:t>
      </w:r>
    </w:p>
    <w:p w14:paraId="6D876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an error </w:t>
      </w:r>
    </w:p>
    <w:p w14:paraId="35BD6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an offense </w:t>
      </w:r>
    </w:p>
    <w:p w14:paraId="37568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suicide </w:t>
      </w:r>
    </w:p>
    <w:p w14:paraId="08822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oneself to sth </w:t>
      </w:r>
    </w:p>
    <w:p w14:paraId="4D4A6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firmly committed to sth </w:t>
      </w:r>
    </w:p>
    <w:p w14:paraId="4B6DF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committed to sth </w:t>
      </w:r>
    </w:p>
    <w:p w14:paraId="1DEB7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fully </w:t>
      </w:r>
    </w:p>
    <w:p w14:paraId="63DDF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quality </w:t>
      </w:r>
    </w:p>
    <w:p w14:paraId="52BD1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sustainability </w:t>
      </w:r>
    </w:p>
    <w:p w14:paraId="39B91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transparency </w:t>
      </w:r>
    </w:p>
    <w:p w14:paraId="7E964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a long-term strategy </w:t>
      </w:r>
    </w:p>
    <w:p w14:paraId="2DED6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serious offense </w:t>
      </w:r>
    </w:p>
    <w:p w14:paraId="6A0BB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a legal violation </w:t>
      </w:r>
    </w:p>
    <w:p w14:paraId="4C487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public funds </w:t>
      </w:r>
    </w:p>
    <w:p w14:paraId="1B65A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significant resources </w:t>
      </w:r>
    </w:p>
    <w:p w14:paraId="03061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to continuous improvement </w:t>
      </w:r>
    </w:p>
    <w:p w14:paraId="18AB2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demonstrate commitment to sth </w:t>
      </w:r>
    </w:p>
    <w:p w14:paraId="70811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67E7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pledge </w:t>
      </w:r>
    </w:p>
    <w:p w14:paraId="2B3B1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dedicate </w:t>
      </w:r>
    </w:p>
    <w:p w14:paraId="41CE3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perpetrate </w:t>
      </w:r>
    </w:p>
    <w:p w14:paraId="6D2C8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entrust </w:t>
      </w:r>
    </w:p>
    <w:p w14:paraId="586D1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devote </w:t>
      </w:r>
    </w:p>
    <w:p w14:paraId="49901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718F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</w:t>
      </w:r>
    </w:p>
    <w:p w14:paraId="402D1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1AB37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102A5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 </w:t>
      </w:r>
    </w:p>
    <w:p w14:paraId="1ED5D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release </w:t>
      </w:r>
    </w:p>
    <w:p w14:paraId="40726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uncommit </w:t>
      </w:r>
    </w:p>
    <w:p w14:paraId="3ABB2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disengage </w:t>
      </w:r>
    </w:p>
    <w:p w14:paraId="72106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43AF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 (v) </w:t>
      </w:r>
    </w:p>
    <w:p w14:paraId="2EE00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commitment (n) </w:t>
      </w:r>
    </w:p>
    <w:p w14:paraId="7CF2F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committed (adj) </w:t>
      </w:r>
    </w:p>
    <w:p w14:paraId="1A412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committal (adj) </w:t>
      </w:r>
    </w:p>
    <w:p w14:paraId="12590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committer (n) </w:t>
      </w:r>
    </w:p>
    <w:p w14:paraId="2B4B3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commitment (n) </w:t>
      </w:r>
    </w:p>
    <w:p w14:paraId="3A0FD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uncommitted (adj) </w:t>
      </w:r>
    </w:p>
    <w:p w14:paraId="625EC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D4B6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Commodity</w:t>
      </w:r>
    </w:p>
    <w:p w14:paraId="62122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D2C9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Hàng hóa</w:t>
      </w:r>
    </w:p>
    <w:p w14:paraId="0B3DE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Mặt hàng, sản phẩm thương mại</w:t>
      </w:r>
    </w:p>
    <w:p w14:paraId="2DD1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025E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Oil is a major commodity.</w:t>
      </w:r>
    </w:p>
    <w:p w14:paraId="750C4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market price of the commodity rose.</w:t>
      </w:r>
    </w:p>
    <w:p w14:paraId="4D8D5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Coffee is an important export commodity.</w:t>
      </w:r>
    </w:p>
    <w:p w14:paraId="6CAA9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Water is becoming a valuable commodity.</w:t>
      </w:r>
    </w:p>
    <w:p w14:paraId="7F149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Grain is traded as a global commodity.</w:t>
      </w:r>
    </w:p>
    <w:p w14:paraId="235CC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country exports several agricultural commodities.</w:t>
      </w:r>
    </w:p>
    <w:p w14:paraId="2FA77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Commodity prices are affected by supply and demand.</w:t>
      </w:r>
    </w:p>
    <w:p w14:paraId="112B2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DD02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market </w:t>
      </w:r>
    </w:p>
    <w:p w14:paraId="5F7E1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price </w:t>
      </w:r>
    </w:p>
    <w:p w14:paraId="78AA4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prices fluctuate </w:t>
      </w:r>
    </w:p>
    <w:p w14:paraId="60E51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trade in commodities </w:t>
      </w:r>
    </w:p>
    <w:p w14:paraId="33AD9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commodity-based economy </w:t>
      </w:r>
    </w:p>
    <w:p w14:paraId="5F0D0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exchange </w:t>
      </w:r>
    </w:p>
    <w:p w14:paraId="67E9B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trader </w:t>
      </w:r>
    </w:p>
    <w:p w14:paraId="76297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1E0A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raw commodity </w:t>
      </w:r>
    </w:p>
    <w:p w14:paraId="345E3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agricultural commodity </w:t>
      </w:r>
    </w:p>
    <w:p w14:paraId="5AEDC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market </w:t>
      </w:r>
    </w:p>
    <w:p w14:paraId="03554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price </w:t>
      </w:r>
    </w:p>
    <w:p w14:paraId="415C1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primary commodity </w:t>
      </w:r>
    </w:p>
    <w:p w14:paraId="7CD6A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export commodity </w:t>
      </w:r>
    </w:p>
    <w:p w14:paraId="73A7D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import commodity </w:t>
      </w:r>
    </w:p>
    <w:p w14:paraId="1F863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exchange </w:t>
      </w:r>
    </w:p>
    <w:p w14:paraId="016BB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trader </w:t>
      </w:r>
    </w:p>
    <w:p w14:paraId="38A01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prices </w:t>
      </w:r>
    </w:p>
    <w:p w14:paraId="707F8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production </w:t>
      </w:r>
    </w:p>
    <w:p w14:paraId="787D5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trade </w:t>
      </w:r>
    </w:p>
    <w:p w14:paraId="2D0F7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global commodity market </w:t>
      </w:r>
    </w:p>
    <w:p w14:paraId="3257A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valuable commodity </w:t>
      </w:r>
    </w:p>
    <w:p w14:paraId="2E77C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scarce commodity </w:t>
      </w:r>
    </w:p>
    <w:p w14:paraId="63A3E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standard commodity </w:t>
      </w:r>
    </w:p>
    <w:p w14:paraId="1CD5B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supply </w:t>
      </w:r>
    </w:p>
    <w:p w14:paraId="6427D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demand </w:t>
      </w:r>
    </w:p>
    <w:p w14:paraId="68110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market volatility </w:t>
      </w:r>
    </w:p>
    <w:p w14:paraId="4A6B9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price index </w:t>
      </w:r>
    </w:p>
    <w:p w14:paraId="0165A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export revenue </w:t>
      </w:r>
    </w:p>
    <w:p w14:paraId="20501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import costs </w:t>
      </w:r>
    </w:p>
    <w:p w14:paraId="289EE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trading platform </w:t>
      </w:r>
    </w:p>
    <w:p w14:paraId="70847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futures contract </w:t>
      </w:r>
    </w:p>
    <w:p w14:paraId="5F1BC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production costs </w:t>
      </w:r>
    </w:p>
    <w:p w14:paraId="5E7D4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commodity-based trade </w:t>
      </w:r>
    </w:p>
    <w:p w14:paraId="332A8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9317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goods </w:t>
      </w:r>
    </w:p>
    <w:p w14:paraId="1FB01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product </w:t>
      </w:r>
    </w:p>
    <w:p w14:paraId="17F56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merchandise </w:t>
      </w:r>
    </w:p>
    <w:p w14:paraId="5888E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item </w:t>
      </w:r>
    </w:p>
    <w:p w14:paraId="71310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merchandise </w:t>
      </w:r>
    </w:p>
    <w:p w14:paraId="03A4F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produce </w:t>
      </w:r>
    </w:p>
    <w:p w14:paraId="5E10D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material </w:t>
      </w:r>
    </w:p>
    <w:p w14:paraId="648BA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resource </w:t>
      </w:r>
    </w:p>
    <w:p w14:paraId="24B31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67C1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service </w:t>
      </w:r>
    </w:p>
    <w:p w14:paraId="128E9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non-product </w:t>
      </w:r>
    </w:p>
    <w:p w14:paraId="09227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intangible asset </w:t>
      </w:r>
    </w:p>
    <w:p w14:paraId="24292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labor </w:t>
      </w:r>
    </w:p>
    <w:p w14:paraId="7A9C2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F95C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commodity (n) </w:t>
      </w:r>
    </w:p>
    <w:p w14:paraId="30A07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33DE8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Compatible</w:t>
      </w:r>
    </w:p>
    <w:p w14:paraId="2F671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AD7A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Tương thích</w:t>
      </w:r>
    </w:p>
    <w:p w14:paraId="6FDD7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Phù hợp, hòa hợp</w:t>
      </w:r>
    </w:p>
    <w:p w14:paraId="0418A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914B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These devices are compatible with each other.</w:t>
      </w:r>
    </w:p>
    <w:p w14:paraId="45399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policy is compatible with the law.</w:t>
      </w:r>
    </w:p>
    <w:p w14:paraId="10141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software is compatible with older devices.</w:t>
      </w:r>
    </w:p>
    <w:p w14:paraId="2B107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Their goals are compatible.</w:t>
      </w:r>
    </w:p>
    <w:p w14:paraId="030C5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device is not compatible with this operating system.</w:t>
      </w:r>
    </w:p>
    <w:p w14:paraId="59B85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standards are fully compatible.</w:t>
      </w:r>
    </w:p>
    <w:p w14:paraId="7B5BA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explanation is compatible with the available evidence.</w:t>
      </w:r>
    </w:p>
    <w:p w14:paraId="2E59F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9703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compatible with sth </w:t>
      </w:r>
    </w:p>
    <w:p w14:paraId="37140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software </w:t>
      </w:r>
    </w:p>
    <w:p w14:paraId="15C38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compatible with each other </w:t>
      </w:r>
    </w:p>
    <w:p w14:paraId="3A401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sth compatible with sth </w:t>
      </w:r>
    </w:p>
    <w:p w14:paraId="2873D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compatible with sth </w:t>
      </w:r>
    </w:p>
    <w:p w14:paraId="4A14C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that sth is compatible with sth </w:t>
      </w:r>
    </w:p>
    <w:p w14:paraId="6F93A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backward-compatible </w:t>
      </w:r>
    </w:p>
    <w:p w14:paraId="6D772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725F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with the system </w:t>
      </w:r>
    </w:p>
    <w:p w14:paraId="376A0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software </w:t>
      </w:r>
    </w:p>
    <w:p w14:paraId="27A73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materials </w:t>
      </w:r>
    </w:p>
    <w:p w14:paraId="17038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standards </w:t>
      </w:r>
    </w:p>
    <w:p w14:paraId="381BA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device </w:t>
      </w:r>
    </w:p>
    <w:p w14:paraId="470E8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operating system </w:t>
      </w:r>
    </w:p>
    <w:p w14:paraId="1BA6C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application </w:t>
      </w:r>
    </w:p>
    <w:p w14:paraId="3638A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format </w:t>
      </w:r>
    </w:p>
    <w:p w14:paraId="132B9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hardware </w:t>
      </w:r>
    </w:p>
    <w:p w14:paraId="7D098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technology </w:t>
      </w:r>
    </w:p>
    <w:p w14:paraId="285D6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with existing systems </w:t>
      </w:r>
    </w:p>
    <w:p w14:paraId="0F400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fully compatible </w:t>
      </w:r>
    </w:p>
    <w:p w14:paraId="54918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backward-compatible </w:t>
      </w:r>
    </w:p>
    <w:p w14:paraId="192E7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mutually compatible </w:t>
      </w:r>
    </w:p>
    <w:p w14:paraId="02528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broadly compatible </w:t>
      </w:r>
    </w:p>
    <w:p w14:paraId="6A767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compatibility </w:t>
      </w:r>
    </w:p>
    <w:p w14:paraId="5EB4F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device driver </w:t>
      </w:r>
    </w:p>
    <w:p w14:paraId="54E4C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data format </w:t>
      </w:r>
    </w:p>
    <w:p w14:paraId="1BB29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network protocol </w:t>
      </w:r>
    </w:p>
    <w:p w14:paraId="05975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interface </w:t>
      </w:r>
    </w:p>
    <w:p w14:paraId="0BB5D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version </w:t>
      </w:r>
    </w:p>
    <w:p w14:paraId="18D6C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replacement </w:t>
      </w:r>
    </w:p>
    <w:p w14:paraId="75090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platform </w:t>
      </w:r>
    </w:p>
    <w:p w14:paraId="546B4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architecture </w:t>
      </w:r>
    </w:p>
    <w:p w14:paraId="50AC9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backward compatibility </w:t>
      </w:r>
    </w:p>
    <w:p w14:paraId="11C66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test compatibility </w:t>
      </w:r>
    </w:p>
    <w:p w14:paraId="16497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551F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consistent </w:t>
      </w:r>
    </w:p>
    <w:p w14:paraId="315F9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harmonious </w:t>
      </w:r>
    </w:p>
    <w:p w14:paraId="291E5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suitable </w:t>
      </w:r>
    </w:p>
    <w:p w14:paraId="74DA1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congruent </w:t>
      </w:r>
    </w:p>
    <w:p w14:paraId="4B095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coordinated </w:t>
      </w:r>
    </w:p>
    <w:p w14:paraId="6AC40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matching </w:t>
      </w:r>
    </w:p>
    <w:p w14:paraId="60452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interoperable </w:t>
      </w:r>
    </w:p>
    <w:p w14:paraId="4C02F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56AE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incompatible </w:t>
      </w:r>
    </w:p>
    <w:p w14:paraId="59787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conflicting </w:t>
      </w:r>
    </w:p>
    <w:p w14:paraId="50A08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inconsistent </w:t>
      </w:r>
    </w:p>
    <w:p w14:paraId="6F332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unsuitable </w:t>
      </w:r>
    </w:p>
    <w:p w14:paraId="06920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discordant </w:t>
      </w:r>
    </w:p>
    <w:p w14:paraId="2929D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irreconcilable </w:t>
      </w:r>
    </w:p>
    <w:p w14:paraId="04EF8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0D15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compatible (adj) </w:t>
      </w:r>
    </w:p>
    <w:p w14:paraId="41C74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compatibility (n) </w:t>
      </w:r>
    </w:p>
    <w:p w14:paraId="6ACBE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compatibly (adv) </w:t>
      </w:r>
    </w:p>
    <w:p w14:paraId="45651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incompatibility (n) </w:t>
      </w:r>
    </w:p>
    <w:p w14:paraId="1BE8B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interoperability (n) </w:t>
      </w:r>
    </w:p>
    <w:p w14:paraId="58FBA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B344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Compensate</w:t>
      </w:r>
    </w:p>
    <w:p w14:paraId="5EE56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1116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Bồi thường</w:t>
      </w:r>
    </w:p>
    <w:p w14:paraId="7481D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Đền bù</w:t>
      </w:r>
    </w:p>
    <w:p w14:paraId="2F747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84E8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compensates workers for overtime.</w:t>
      </w:r>
    </w:p>
    <w:p w14:paraId="48DF4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injury was compensated by insurance.</w:t>
      </w:r>
    </w:p>
    <w:p w14:paraId="48490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airline compensated passengers for the delay.</w:t>
      </w:r>
    </w:p>
    <w:p w14:paraId="278F3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Higher wages compensate for the difficult conditions.</w:t>
      </w:r>
    </w:p>
    <w:p w14:paraId="10E1D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payment compensated him for the damage.</w:t>
      </w:r>
    </w:p>
    <w:p w14:paraId="2B75D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Technology can compensate for limited physical ability.</w:t>
      </w:r>
    </w:p>
    <w:p w14:paraId="133D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Nothing can fully compensate for the loss.</w:t>
      </w:r>
    </w:p>
    <w:p w14:paraId="4E318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760C2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sb for sth </w:t>
      </w:r>
    </w:p>
    <w:p w14:paraId="1A0CF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sth </w:t>
      </w:r>
    </w:p>
    <w:p w14:paraId="399D7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sb financially </w:t>
      </w:r>
    </w:p>
    <w:p w14:paraId="6BCF9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a loss </w:t>
      </w:r>
    </w:p>
    <w:p w14:paraId="6DEA4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sb adequately </w:t>
      </w:r>
    </w:p>
    <w:p w14:paraId="6816E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sb fairly </w:t>
      </w:r>
    </w:p>
    <w:p w14:paraId="62648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an injury </w:t>
      </w:r>
    </w:p>
    <w:p w14:paraId="1141B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a disadvantage </w:t>
      </w:r>
    </w:p>
    <w:p w14:paraId="1E33D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7487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workers </w:t>
      </w:r>
    </w:p>
    <w:p w14:paraId="5EEA9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losses </w:t>
      </w:r>
    </w:p>
    <w:p w14:paraId="49DB3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damage </w:t>
      </w:r>
    </w:p>
    <w:p w14:paraId="127AD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compensation payment </w:t>
      </w:r>
    </w:p>
    <w:p w14:paraId="4AFF5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victims </w:t>
      </w:r>
    </w:p>
    <w:p w14:paraId="59ADE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employees </w:t>
      </w:r>
    </w:p>
    <w:p w14:paraId="731C5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inconvenience </w:t>
      </w:r>
    </w:p>
    <w:p w14:paraId="4F3C8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inflation </w:t>
      </w:r>
    </w:p>
    <w:p w14:paraId="6AC30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a disadvantage </w:t>
      </w:r>
    </w:p>
    <w:p w14:paraId="2300E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 compensation </w:t>
      </w:r>
    </w:p>
    <w:p w14:paraId="5F715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full compensation </w:t>
      </w:r>
    </w:p>
    <w:p w14:paraId="2777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fair compensation </w:t>
      </w:r>
    </w:p>
    <w:p w14:paraId="61198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adequate compensation </w:t>
      </w:r>
    </w:p>
    <w:p w14:paraId="7DFD2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receive compensation </w:t>
      </w:r>
    </w:p>
    <w:p w14:paraId="64AF4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claim compensation </w:t>
      </w:r>
    </w:p>
    <w:p w14:paraId="1E5DB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offer compensation </w:t>
      </w:r>
    </w:p>
    <w:p w14:paraId="74370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lost income </w:t>
      </w:r>
    </w:p>
    <w:p w14:paraId="3A419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reduced performance </w:t>
      </w:r>
    </w:p>
    <w:p w14:paraId="58CA6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for environmental damage </w:t>
      </w:r>
    </w:p>
    <w:p w14:paraId="7F9B9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an injured worker </w:t>
      </w:r>
    </w:p>
    <w:p w14:paraId="0EBED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a customer </w:t>
      </w:r>
    </w:p>
    <w:p w14:paraId="7B75A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a victim </w:t>
      </w:r>
    </w:p>
    <w:p w14:paraId="1E53F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adequately </w:t>
      </w:r>
    </w:p>
    <w:p w14:paraId="26109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partially </w:t>
      </w:r>
    </w:p>
    <w:p w14:paraId="19ED0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601D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pay back </w:t>
      </w:r>
    </w:p>
    <w:p w14:paraId="7C0F2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reimburse </w:t>
      </w:r>
    </w:p>
    <w:p w14:paraId="40594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remunerate </w:t>
      </w:r>
    </w:p>
    <w:p w14:paraId="4FFF3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offset </w:t>
      </w:r>
    </w:p>
    <w:p w14:paraId="6FABB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amends for </w:t>
      </w:r>
    </w:p>
    <w:p w14:paraId="6EDD5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repay </w:t>
      </w:r>
    </w:p>
    <w:p w14:paraId="0894B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up for </w:t>
      </w:r>
    </w:p>
    <w:p w14:paraId="142D0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recompense </w:t>
      </w:r>
    </w:p>
    <w:p w14:paraId="05DBD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4A1C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penalize </w:t>
      </w:r>
    </w:p>
    <w:p w14:paraId="54F15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deprive </w:t>
      </w:r>
    </w:p>
    <w:p w14:paraId="251B9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014C7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underpay </w:t>
      </w:r>
    </w:p>
    <w:p w14:paraId="78BCA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harm </w:t>
      </w:r>
    </w:p>
    <w:p w14:paraId="34BCD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undercompensate </w:t>
      </w:r>
    </w:p>
    <w:p w14:paraId="15E8F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2017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 (v) </w:t>
      </w:r>
    </w:p>
    <w:p w14:paraId="48B5E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compensation (n) </w:t>
      </w:r>
    </w:p>
    <w:p w14:paraId="2F45C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compensatory (adj) </w:t>
      </w:r>
    </w:p>
    <w:p w14:paraId="63409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compensated (adj) </w:t>
      </w:r>
    </w:p>
    <w:p w14:paraId="1A338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compensating (adj) </w:t>
      </w:r>
    </w:p>
    <w:p w14:paraId="1B543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compensable (adj) </w:t>
      </w:r>
    </w:p>
    <w:p w14:paraId="03657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uncompensated (adj) </w:t>
      </w:r>
    </w:p>
    <w:p w14:paraId="16B42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02BB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Competent</w:t>
      </w:r>
    </w:p>
    <w:p w14:paraId="41264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EDF9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Có năng lực</w:t>
      </w:r>
    </w:p>
    <w:p w14:paraId="24173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Đủ khả năng, đủ tiêu chuẩn</w:t>
      </w:r>
    </w:p>
    <w:p w14:paraId="7AF1A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E85A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a competent manager.</w:t>
      </w:r>
    </w:p>
    <w:p w14:paraId="2942B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staff are competent and reliable.</w:t>
      </w:r>
    </w:p>
    <w:p w14:paraId="58B0C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competent person should handle the equipment.</w:t>
      </w:r>
    </w:p>
    <w:p w14:paraId="11F58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is competent in several programming languages.</w:t>
      </w:r>
    </w:p>
    <w:p w14:paraId="78442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competent engineer solved the problem quickly.</w:t>
      </w:r>
    </w:p>
    <w:p w14:paraId="57F85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Only competent staff should operate this equipment.</w:t>
      </w:r>
    </w:p>
    <w:p w14:paraId="64630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court found him competent to stand trial.</w:t>
      </w:r>
    </w:p>
    <w:p w14:paraId="4AAF7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D015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competent in sth </w:t>
      </w:r>
    </w:p>
    <w:p w14:paraId="151BD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competent to do sth </w:t>
      </w:r>
    </w:p>
    <w:p w14:paraId="19A24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legally competent </w:t>
      </w:r>
    </w:p>
    <w:p w14:paraId="305F3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technically competent </w:t>
      </w:r>
    </w:p>
    <w:p w14:paraId="647B8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professionally competent </w:t>
      </w:r>
    </w:p>
    <w:p w14:paraId="41EDF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competent in a subject </w:t>
      </w:r>
    </w:p>
    <w:p w14:paraId="71BA8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competent </w:t>
      </w:r>
    </w:p>
    <w:p w14:paraId="1EB1B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7B7A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manager </w:t>
      </w:r>
    </w:p>
    <w:p w14:paraId="527DF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staff </w:t>
      </w:r>
    </w:p>
    <w:p w14:paraId="0B422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professional </w:t>
      </w:r>
    </w:p>
    <w:p w14:paraId="021AD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performance </w:t>
      </w:r>
    </w:p>
    <w:p w14:paraId="7858D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authority </w:t>
      </w:r>
    </w:p>
    <w:p w14:paraId="28E08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person </w:t>
      </w:r>
    </w:p>
    <w:p w14:paraId="44968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employee </w:t>
      </w:r>
    </w:p>
    <w:p w14:paraId="319CA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teacher </w:t>
      </w:r>
    </w:p>
    <w:p w14:paraId="4C72A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advice </w:t>
      </w:r>
    </w:p>
    <w:p w14:paraId="7163F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evidence </w:t>
      </w:r>
    </w:p>
    <w:p w14:paraId="677FE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to act </w:t>
      </w:r>
    </w:p>
    <w:p w14:paraId="3C2BB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in mathematics </w:t>
      </w:r>
    </w:p>
    <w:p w14:paraId="0F079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competent </w:t>
      </w:r>
    </w:p>
    <w:p w14:paraId="60D30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professionally competent </w:t>
      </w:r>
    </w:p>
    <w:p w14:paraId="6DDE7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demonstrate competence </w:t>
      </w:r>
    </w:p>
    <w:p w14:paraId="5064D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ensure competence </w:t>
      </w:r>
    </w:p>
    <w:p w14:paraId="05EB2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technical staff </w:t>
      </w:r>
    </w:p>
    <w:p w14:paraId="62FA0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legal advice </w:t>
      </w:r>
    </w:p>
    <w:p w14:paraId="1A9E6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medical care </w:t>
      </w:r>
    </w:p>
    <w:p w14:paraId="5714C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project management </w:t>
      </w:r>
    </w:p>
    <w:p w14:paraId="6675B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decision-making </w:t>
      </w:r>
    </w:p>
    <w:p w14:paraId="69646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handling of data </w:t>
      </w:r>
    </w:p>
    <w:p w14:paraId="062FC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performance </w:t>
      </w:r>
    </w:p>
    <w:p w14:paraId="0D1D1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and reliable service </w:t>
      </w:r>
    </w:p>
    <w:p w14:paraId="01361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demonstrate competent behavior </w:t>
      </w:r>
    </w:p>
    <w:p w14:paraId="2E390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professionally competent </w:t>
      </w:r>
    </w:p>
    <w:p w14:paraId="62332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6C75D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capable </w:t>
      </w:r>
    </w:p>
    <w:p w14:paraId="5BFC9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qualified </w:t>
      </w:r>
    </w:p>
    <w:p w14:paraId="72316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proficient </w:t>
      </w:r>
    </w:p>
    <w:p w14:paraId="1CAB1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expert </w:t>
      </w:r>
    </w:p>
    <w:p w14:paraId="53C3E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effective </w:t>
      </w:r>
    </w:p>
    <w:p w14:paraId="6C5CE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skilled </w:t>
      </w:r>
    </w:p>
    <w:p w14:paraId="1E81A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adept </w:t>
      </w:r>
    </w:p>
    <w:p w14:paraId="5D34D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7E643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incompetent </w:t>
      </w:r>
    </w:p>
    <w:p w14:paraId="3C278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inept </w:t>
      </w:r>
    </w:p>
    <w:p w14:paraId="5CA81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unqualified </w:t>
      </w:r>
    </w:p>
    <w:p w14:paraId="17037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amateur </w:t>
      </w:r>
    </w:p>
    <w:p w14:paraId="30E1A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unskilled </w:t>
      </w:r>
    </w:p>
    <w:p w14:paraId="7598F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inefficient </w:t>
      </w:r>
    </w:p>
    <w:p w14:paraId="1AB52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inadequate </w:t>
      </w:r>
    </w:p>
    <w:p w14:paraId="2E08C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B2F3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 (adj) </w:t>
      </w:r>
    </w:p>
    <w:p w14:paraId="0B4CA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competence (n) </w:t>
      </w:r>
    </w:p>
    <w:p w14:paraId="55232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competency (n) </w:t>
      </w:r>
    </w:p>
    <w:p w14:paraId="33B93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competently (adv) </w:t>
      </w:r>
    </w:p>
    <w:p w14:paraId="1C419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incompetence (n) </w:t>
      </w:r>
    </w:p>
    <w:p w14:paraId="76F4E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competentness (n) </w:t>
      </w:r>
    </w:p>
    <w:p w14:paraId="6EEDD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A050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Complement</w:t>
      </w:r>
    </w:p>
    <w:p w14:paraId="46B3A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4D18E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Phần bổ sung</w:t>
      </w:r>
    </w:p>
    <w:p w14:paraId="3446A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Bổ sung, hoàn thiện</w:t>
      </w:r>
    </w:p>
    <w:p w14:paraId="03646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94EC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sauce complements the dish.</w:t>
      </w:r>
    </w:p>
    <w:p w14:paraId="1A1F7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complements the data.</w:t>
      </w:r>
    </w:p>
    <w:p w14:paraId="396C8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approaches complement each other.</w:t>
      </w:r>
    </w:p>
    <w:p w14:paraId="43F78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course complements practical training.</w:t>
      </w:r>
    </w:p>
    <w:p w14:paraId="2D9A4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examples complement the theoretical explanation.</w:t>
      </w:r>
    </w:p>
    <w:p w14:paraId="1C1D5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reports complement each other.</w:t>
      </w:r>
    </w:p>
    <w:p w14:paraId="384C0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Fresh vegetables complement the main dish.</w:t>
      </w:r>
    </w:p>
    <w:p w14:paraId="135A2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87EA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sth </w:t>
      </w:r>
    </w:p>
    <w:p w14:paraId="025B1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each other </w:t>
      </w:r>
    </w:p>
    <w:p w14:paraId="1DA9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sth perfectly </w:t>
      </w:r>
    </w:p>
    <w:p w14:paraId="45B09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existing services </w:t>
      </w:r>
    </w:p>
    <w:p w14:paraId="00A9C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a theory </w:t>
      </w:r>
    </w:p>
    <w:p w14:paraId="00698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a weakness </w:t>
      </w:r>
    </w:p>
    <w:p w14:paraId="4B427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the main idea </w:t>
      </w:r>
    </w:p>
    <w:p w14:paraId="08441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one another </w:t>
      </w:r>
    </w:p>
    <w:p w14:paraId="69967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AEF8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color </w:t>
      </w:r>
    </w:p>
    <w:p w14:paraId="07854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product </w:t>
      </w:r>
    </w:p>
    <w:p w14:paraId="6139E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mutually complementary </w:t>
      </w:r>
    </w:p>
    <w:p w14:paraId="51452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perfect complement </w:t>
      </w:r>
    </w:p>
    <w:p w14:paraId="07169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skills </w:t>
      </w:r>
    </w:p>
    <w:p w14:paraId="14960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roles </w:t>
      </w:r>
    </w:p>
    <w:p w14:paraId="091D5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services </w:t>
      </w:r>
    </w:p>
    <w:p w14:paraId="0FA41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approach </w:t>
      </w:r>
    </w:p>
    <w:p w14:paraId="73EDE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evidence </w:t>
      </w:r>
    </w:p>
    <w:p w14:paraId="7BDA9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information </w:t>
      </w:r>
    </w:p>
    <w:p w14:paraId="5A453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relationship </w:t>
      </w:r>
    </w:p>
    <w:p w14:paraId="6723E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each other </w:t>
      </w:r>
    </w:p>
    <w:p w14:paraId="44E4C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an existing system </w:t>
      </w:r>
    </w:p>
    <w:p w14:paraId="13A5E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serve as a complement to sth </w:t>
      </w:r>
    </w:p>
    <w:p w14:paraId="14FCB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work as a complement </w:t>
      </w:r>
    </w:p>
    <w:p w14:paraId="01D92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useful complement </w:t>
      </w:r>
    </w:p>
    <w:p w14:paraId="45F48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research findings </w:t>
      </w:r>
    </w:p>
    <w:p w14:paraId="3C647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data sources </w:t>
      </w:r>
    </w:p>
    <w:p w14:paraId="6C121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teaching methods </w:t>
      </w:r>
    </w:p>
    <w:p w14:paraId="68461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products and services </w:t>
      </w:r>
    </w:p>
    <w:p w14:paraId="1EA56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perspectives </w:t>
      </w:r>
    </w:p>
    <w:p w14:paraId="1167C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functions </w:t>
      </w:r>
    </w:p>
    <w:p w14:paraId="24EC8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components </w:t>
      </w:r>
    </w:p>
    <w:p w14:paraId="4BEBA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role </w:t>
      </w:r>
    </w:p>
    <w:p w14:paraId="2DFAB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43B9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supplement </w:t>
      </w:r>
    </w:p>
    <w:p w14:paraId="37C23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complete </w:t>
      </w:r>
    </w:p>
    <w:p w14:paraId="1F90D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enhance </w:t>
      </w:r>
    </w:p>
    <w:p w14:paraId="139F8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match </w:t>
      </w:r>
    </w:p>
    <w:p w14:paraId="56C88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3804C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reinforce </w:t>
      </w:r>
    </w:p>
    <w:p w14:paraId="61E4F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enhance </w:t>
      </w:r>
    </w:p>
    <w:p w14:paraId="08C24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AA3A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contradict </w:t>
      </w:r>
    </w:p>
    <w:p w14:paraId="33A42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reduce </w:t>
      </w:r>
    </w:p>
    <w:p w14:paraId="7E15C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diminish </w:t>
      </w:r>
    </w:p>
    <w:p w14:paraId="75776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</w:t>
      </w:r>
    </w:p>
    <w:p w14:paraId="71686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undermine </w:t>
      </w:r>
    </w:p>
    <w:p w14:paraId="005F5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</w:t>
      </w:r>
    </w:p>
    <w:p w14:paraId="28300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69A7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 (n/v) </w:t>
      </w:r>
    </w:p>
    <w:p w14:paraId="0DABA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complementary (adj) </w:t>
      </w:r>
    </w:p>
    <w:p w14:paraId="4A0D3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8D42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Complex</w:t>
      </w:r>
    </w:p>
    <w:p w14:paraId="11791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2075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Phức tạp</w:t>
      </w:r>
    </w:p>
    <w:p w14:paraId="0D56A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Khu phức hợp</w:t>
      </w:r>
    </w:p>
    <w:p w14:paraId="6A09C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F2AA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issue is more complex than it looks.</w:t>
      </w:r>
    </w:p>
    <w:p w14:paraId="0BCFD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live in a residential complex.</w:t>
      </w:r>
    </w:p>
    <w:p w14:paraId="6A874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problem requires a complex solution.</w:t>
      </w:r>
    </w:p>
    <w:p w14:paraId="70C4A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 examines a complex relationship.</w:t>
      </w:r>
    </w:p>
    <w:p w14:paraId="7859F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human body is a complex system.</w:t>
      </w:r>
    </w:p>
    <w:p w14:paraId="5B4AC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issue is complex and difficult to resolve.</w:t>
      </w:r>
    </w:p>
    <w:p w14:paraId="0DF1D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software handles complex calculations.</w:t>
      </w:r>
    </w:p>
    <w:p w14:paraId="0E3E8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09C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system </w:t>
      </w:r>
    </w:p>
    <w:p w14:paraId="3F9E6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of buildings </w:t>
      </w:r>
    </w:p>
    <w:p w14:paraId="64F5F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enough to do sth </w:t>
      </w:r>
    </w:p>
    <w:p w14:paraId="5B195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become complex </w:t>
      </w:r>
    </w:p>
    <w:p w14:paraId="20833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deal with a complex issue </w:t>
      </w:r>
    </w:p>
    <w:p w14:paraId="57509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understand a complex process </w:t>
      </w:r>
    </w:p>
    <w:p w14:paraId="44889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simplify a complex system </w:t>
      </w:r>
    </w:p>
    <w:p w14:paraId="4A5A4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92AD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system </w:t>
      </w:r>
    </w:p>
    <w:p w14:paraId="18B1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issue </w:t>
      </w:r>
    </w:p>
    <w:p w14:paraId="06EB9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problem </w:t>
      </w:r>
    </w:p>
    <w:p w14:paraId="21AC6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apartment complex </w:t>
      </w:r>
    </w:p>
    <w:p w14:paraId="5E61E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process </w:t>
      </w:r>
    </w:p>
    <w:p w14:paraId="277AF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relationship </w:t>
      </w:r>
    </w:p>
    <w:p w14:paraId="10694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structure </w:t>
      </w:r>
    </w:p>
    <w:p w14:paraId="3A4CA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situation </w:t>
      </w:r>
    </w:p>
    <w:p w14:paraId="563BD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data </w:t>
      </w:r>
    </w:p>
    <w:p w14:paraId="0580B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network </w:t>
      </w:r>
    </w:p>
    <w:p w14:paraId="117CA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organization </w:t>
      </w:r>
    </w:p>
    <w:p w14:paraId="64AC5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highly complex </w:t>
      </w:r>
    </w:p>
    <w:p w14:paraId="43A1F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increasingly complex </w:t>
      </w:r>
    </w:p>
    <w:p w14:paraId="3E00D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technically complex </w:t>
      </w:r>
    </w:p>
    <w:p w14:paraId="23D97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socially complex </w:t>
      </w:r>
    </w:p>
    <w:p w14:paraId="612D5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deal with complexity </w:t>
      </w:r>
    </w:p>
    <w:p w14:paraId="5901F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academic problem </w:t>
      </w:r>
    </w:p>
    <w:p w14:paraId="7EFFC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technical issue </w:t>
      </w:r>
    </w:p>
    <w:p w14:paraId="34C07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social phenomenon </w:t>
      </w:r>
    </w:p>
    <w:p w14:paraId="3038E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decision-making process </w:t>
      </w:r>
    </w:p>
    <w:p w14:paraId="5686E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information system </w:t>
      </w:r>
    </w:p>
    <w:p w14:paraId="32344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organizational structure </w:t>
      </w:r>
    </w:p>
    <w:p w14:paraId="55846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set of factors </w:t>
      </w:r>
    </w:p>
    <w:p w14:paraId="561B7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chain of events </w:t>
      </w:r>
    </w:p>
    <w:p w14:paraId="55EAE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interaction </w:t>
      </w:r>
    </w:p>
    <w:p w14:paraId="488DF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pattern </w:t>
      </w:r>
    </w:p>
    <w:p w14:paraId="0252C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692C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complicated </w:t>
      </w:r>
    </w:p>
    <w:p w14:paraId="4FDC6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intricate </w:t>
      </w:r>
    </w:p>
    <w:p w14:paraId="3A09F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difficult </w:t>
      </w:r>
    </w:p>
    <w:p w14:paraId="20425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multi-layered </w:t>
      </w:r>
    </w:p>
    <w:p w14:paraId="6052C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complicated </w:t>
      </w:r>
    </w:p>
    <w:p w14:paraId="06D33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sophisticated (tinh vi)</w:t>
      </w:r>
    </w:p>
    <w:p w14:paraId="50AAA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3737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simple </w:t>
      </w:r>
    </w:p>
    <w:p w14:paraId="4FEAF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easy </w:t>
      </w:r>
    </w:p>
    <w:p w14:paraId="414A5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straightforward </w:t>
      </w:r>
    </w:p>
    <w:p w14:paraId="20E54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uncomplicated </w:t>
      </w:r>
    </w:p>
    <w:p w14:paraId="6FF55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basic </w:t>
      </w:r>
    </w:p>
    <w:p w14:paraId="26DAF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plain </w:t>
      </w:r>
    </w:p>
    <w:p w14:paraId="78C5E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elementary </w:t>
      </w:r>
    </w:p>
    <w:p w14:paraId="01760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DF4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 (adj/n) </w:t>
      </w:r>
    </w:p>
    <w:p w14:paraId="388C9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complexity (n) </w:t>
      </w:r>
    </w:p>
    <w:p w14:paraId="12E2F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66A0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Conclude</w:t>
      </w:r>
    </w:p>
    <w:p w14:paraId="29B62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E47C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Kết luận</w:t>
      </w:r>
    </w:p>
    <w:p w14:paraId="4E1F6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Hoàn thành</w:t>
      </w:r>
    </w:p>
    <w:p w14:paraId="4DA9E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7625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concluded that the plan was feasible.</w:t>
      </w:r>
    </w:p>
    <w:p w14:paraId="57BB2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meeting concluded at noon.</w:t>
      </w:r>
    </w:p>
    <w:p w14:paraId="48D99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study concludes that the method is effective.</w:t>
      </w:r>
    </w:p>
    <w:p w14:paraId="6C35B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ceremony concluded with a speech.</w:t>
      </w:r>
    </w:p>
    <w:p w14:paraId="3D668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concludes with several recommendations.</w:t>
      </w:r>
    </w:p>
    <w:p w14:paraId="3DB2F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From these results, we can conclude that the method works.</w:t>
      </w:r>
    </w:p>
    <w:p w14:paraId="36E20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negotiations concluded successfully.</w:t>
      </w:r>
    </w:p>
    <w:p w14:paraId="71971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49B8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that + clause </w:t>
      </w:r>
    </w:p>
    <w:p w14:paraId="64AA3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sth </w:t>
      </w:r>
    </w:p>
    <w:p w14:paraId="5F4B5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by doing sth </w:t>
      </w:r>
    </w:p>
    <w:p w14:paraId="1FE5A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with sth </w:t>
      </w:r>
    </w:p>
    <w:p w14:paraId="0D9B1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from sth </w:t>
      </w:r>
    </w:p>
    <w:p w14:paraId="68A4D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discussion </w:t>
      </w:r>
    </w:p>
    <w:p w14:paraId="4A516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an investigation </w:t>
      </w:r>
    </w:p>
    <w:p w14:paraId="7F985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successfully </w:t>
      </w:r>
    </w:p>
    <w:p w14:paraId="66423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1916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that </w:t>
      </w:r>
    </w:p>
    <w:p w14:paraId="7185A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meeting </w:t>
      </w:r>
    </w:p>
    <w:p w14:paraId="4D87D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contract </w:t>
      </w:r>
    </w:p>
    <w:p w14:paraId="005B6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deal </w:t>
      </w:r>
    </w:p>
    <w:p w14:paraId="665EB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an agreement </w:t>
      </w:r>
    </w:p>
    <w:p w14:paraId="06772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negotiations </w:t>
      </w:r>
    </w:p>
    <w:p w14:paraId="540FB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discussion </w:t>
      </w:r>
    </w:p>
    <w:p w14:paraId="59A46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an argument </w:t>
      </w:r>
    </w:p>
    <w:p w14:paraId="12F3F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from evidence </w:t>
      </w:r>
    </w:p>
    <w:p w14:paraId="4E7C1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from the results </w:t>
      </w:r>
    </w:p>
    <w:p w14:paraId="181BF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that sth is true </w:t>
      </w:r>
    </w:p>
    <w:p w14:paraId="12EFD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that sth is necessary </w:t>
      </w:r>
    </w:p>
    <w:p w14:paraId="1BA0F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formally conclude </w:t>
      </w:r>
    </w:p>
    <w:p w14:paraId="5A95A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finally conclude </w:t>
      </w:r>
    </w:p>
    <w:p w14:paraId="05941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successfully </w:t>
      </w:r>
    </w:p>
    <w:p w14:paraId="4BE4E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concluded </w:t>
      </w:r>
    </w:p>
    <w:p w14:paraId="648DA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presentation </w:t>
      </w:r>
    </w:p>
    <w:p w14:paraId="7BCBB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speech </w:t>
      </w:r>
    </w:p>
    <w:p w14:paraId="4896E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report </w:t>
      </w:r>
    </w:p>
    <w:p w14:paraId="6093B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transaction </w:t>
      </w:r>
    </w:p>
    <w:p w14:paraId="52A23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a partnership </w:t>
      </w:r>
    </w:p>
    <w:p w14:paraId="2E9A3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on the basis of sth </w:t>
      </w:r>
    </w:p>
    <w:p w14:paraId="5ED53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beyond reasonable doubt </w:t>
      </w:r>
    </w:p>
    <w:p w14:paraId="787B3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tentatively </w:t>
      </w:r>
    </w:p>
    <w:p w14:paraId="406D5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definitively </w:t>
      </w:r>
    </w:p>
    <w:p w14:paraId="78B27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with a recommendation </w:t>
      </w:r>
    </w:p>
    <w:p w14:paraId="7DB0C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22A0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decide </w:t>
      </w:r>
    </w:p>
    <w:p w14:paraId="15F2B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deduce </w:t>
      </w:r>
    </w:p>
    <w:p w14:paraId="52AC8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finish </w:t>
      </w:r>
    </w:p>
    <w:p w14:paraId="172A0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</w:t>
      </w:r>
    </w:p>
    <w:p w14:paraId="012EA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infer </w:t>
      </w:r>
    </w:p>
    <w:p w14:paraId="15FE4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summarize </w:t>
      </w:r>
    </w:p>
    <w:p w14:paraId="6EE71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infer (suy ra)</w:t>
      </w:r>
    </w:p>
    <w:p w14:paraId="26061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determine </w:t>
      </w:r>
    </w:p>
    <w:p w14:paraId="09846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0DB4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begin </w:t>
      </w:r>
    </w:p>
    <w:p w14:paraId="6B6AD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open </w:t>
      </w:r>
    </w:p>
    <w:p w14:paraId="1E9A9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start </w:t>
      </w:r>
    </w:p>
    <w:p w14:paraId="2128C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continue </w:t>
      </w:r>
    </w:p>
    <w:p w14:paraId="7831D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open </w:t>
      </w:r>
    </w:p>
    <w:p w14:paraId="6CC50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commence </w:t>
      </w:r>
    </w:p>
    <w:p w14:paraId="26122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0B94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conclude (v) </w:t>
      </w:r>
    </w:p>
    <w:p w14:paraId="06ADB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conclusion (n) </w:t>
      </w:r>
    </w:p>
    <w:p w14:paraId="1EAB0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conclusive (adj) </w:t>
      </w:r>
    </w:p>
    <w:p w14:paraId="795A2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EEEB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Conduct</w:t>
      </w:r>
    </w:p>
    <w:p w14:paraId="34E7A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7542C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Tiến hành</w:t>
      </w:r>
    </w:p>
    <w:p w14:paraId="24082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Hành vi</w:t>
      </w:r>
    </w:p>
    <w:p w14:paraId="7CA69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Cách cư xử</w:t>
      </w:r>
    </w:p>
    <w:p w14:paraId="76284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E68A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doctor conducted the examination.</w:t>
      </w:r>
    </w:p>
    <w:p w14:paraId="43C5D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conduct was professional.</w:t>
      </w:r>
    </w:p>
    <w:p w14:paraId="15E9B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university conducts research every year.</w:t>
      </w:r>
    </w:p>
    <w:p w14:paraId="72528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code explains expected conduct.</w:t>
      </w:r>
    </w:p>
    <w:p w14:paraId="2F6B9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researchers conducted a controlled experiment.</w:t>
      </w:r>
    </w:p>
    <w:p w14:paraId="04E88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Employees must conduct themselves professionally.</w:t>
      </w:r>
    </w:p>
    <w:p w14:paraId="3C3F3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organization conducts regular safety checks.</w:t>
      </w:r>
    </w:p>
    <w:p w14:paraId="367A1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E080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research </w:t>
      </w:r>
    </w:p>
    <w:p w14:paraId="47B68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interview </w:t>
      </w:r>
    </w:p>
    <w:p w14:paraId="16882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oneself professionally </w:t>
      </w:r>
    </w:p>
    <w:p w14:paraId="338B0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programme </w:t>
      </w:r>
    </w:p>
    <w:p w14:paraId="0FD34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oneself well </w:t>
      </w:r>
    </w:p>
    <w:p w14:paraId="323B6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inquiry </w:t>
      </w:r>
    </w:p>
    <w:p w14:paraId="1C296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review </w:t>
      </w:r>
    </w:p>
    <w:p w14:paraId="3E8F1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negotiations </w:t>
      </w:r>
    </w:p>
    <w:p w14:paraId="439FD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EB0E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research </w:t>
      </w:r>
    </w:p>
    <w:p w14:paraId="422DB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interview </w:t>
      </w:r>
    </w:p>
    <w:p w14:paraId="0DAD6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survey </w:t>
      </w:r>
    </w:p>
    <w:p w14:paraId="4AC0C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business </w:t>
      </w:r>
    </w:p>
    <w:p w14:paraId="7552B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experiment </w:t>
      </w:r>
    </w:p>
    <w:p w14:paraId="43A9E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investigation </w:t>
      </w:r>
    </w:p>
    <w:p w14:paraId="2E806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assessment </w:t>
      </w:r>
    </w:p>
    <w:p w14:paraId="613D0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analysis </w:t>
      </w:r>
    </w:p>
    <w:p w14:paraId="1D4B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meeting </w:t>
      </w:r>
    </w:p>
    <w:p w14:paraId="4ED94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review </w:t>
      </w:r>
    </w:p>
    <w:p w14:paraId="136D8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negotiations </w:t>
      </w:r>
    </w:p>
    <w:p w14:paraId="6BE79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study </w:t>
      </w:r>
    </w:p>
    <w:p w14:paraId="2D93F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professional conduct </w:t>
      </w:r>
    </w:p>
    <w:p w14:paraId="5CB17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ethical conduct </w:t>
      </w:r>
    </w:p>
    <w:p w14:paraId="4A0CC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appropriate conduct </w:t>
      </w:r>
    </w:p>
    <w:p w14:paraId="6568A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code of conduct </w:t>
      </w:r>
    </w:p>
    <w:p w14:paraId="055F8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clinical trial </w:t>
      </w:r>
    </w:p>
    <w:p w14:paraId="40EA9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fieldwork </w:t>
      </w:r>
    </w:p>
    <w:p w14:paraId="610C0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detailed investigation </w:t>
      </w:r>
    </w:p>
    <w:p w14:paraId="03511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feasibility study </w:t>
      </w:r>
    </w:p>
    <w:p w14:paraId="18238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risk assessment </w:t>
      </w:r>
    </w:p>
    <w:p w14:paraId="42497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independent review </w:t>
      </w:r>
    </w:p>
    <w:p w14:paraId="2372E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official business </w:t>
      </w:r>
    </w:p>
    <w:p w14:paraId="3CC61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 public consultation </w:t>
      </w:r>
    </w:p>
    <w:p w14:paraId="3C3DE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an online survey </w:t>
      </w:r>
    </w:p>
    <w:p w14:paraId="0F0D1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oneself appropriately </w:t>
      </w:r>
    </w:p>
    <w:p w14:paraId="2F8D0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5E0D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carry out </w:t>
      </w:r>
    </w:p>
    <w:p w14:paraId="3B524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perform </w:t>
      </w:r>
    </w:p>
    <w:p w14:paraId="63179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behaviour </w:t>
      </w:r>
    </w:p>
    <w:p w14:paraId="3CA90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manner </w:t>
      </w:r>
    </w:p>
    <w:p w14:paraId="525A5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behavior </w:t>
      </w:r>
    </w:p>
    <w:p w14:paraId="3FFAB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manage </w:t>
      </w:r>
    </w:p>
    <w:p w14:paraId="049CA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 </w:t>
      </w:r>
    </w:p>
    <w:p w14:paraId="50578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organize </w:t>
      </w:r>
    </w:p>
    <w:p w14:paraId="5A345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BBAF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misconduct </w:t>
      </w:r>
    </w:p>
    <w:p w14:paraId="182E1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 </w:t>
      </w:r>
    </w:p>
    <w:p w14:paraId="24B36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neglect </w:t>
      </w:r>
    </w:p>
    <w:p w14:paraId="51AFA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misbehavior </w:t>
      </w:r>
    </w:p>
    <w:p w14:paraId="37B79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inaction </w:t>
      </w:r>
    </w:p>
    <w:p w14:paraId="6D4D5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disorder </w:t>
      </w:r>
    </w:p>
    <w:p w14:paraId="01ED8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198BA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 (n/v) </w:t>
      </w:r>
    </w:p>
    <w:p w14:paraId="79B84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conductive (adj) </w:t>
      </w:r>
    </w:p>
    <w:p w14:paraId="1E1E8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CD8B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Confer</w:t>
      </w:r>
    </w:p>
    <w:p w14:paraId="04265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B4FF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Trao, ban cho</w:t>
      </w:r>
    </w:p>
    <w:p w14:paraId="4BDDC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Thảo luận</w:t>
      </w:r>
    </w:p>
    <w:p w14:paraId="0D973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E4B8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university conferred a degree on him.</w:t>
      </w:r>
    </w:p>
    <w:p w14:paraId="53729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conferred on the matter for hours.</w:t>
      </w:r>
    </w:p>
    <w:p w14:paraId="43DDF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conferred before making a decision.</w:t>
      </w:r>
    </w:p>
    <w:p w14:paraId="1F5B7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award was conferred on the scientist.</w:t>
      </w:r>
    </w:p>
    <w:p w14:paraId="680FA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university conferred an honorary degree on her.</w:t>
      </w:r>
    </w:p>
    <w:p w14:paraId="624A4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experts conferred before issuing a statement.</w:t>
      </w:r>
    </w:p>
    <w:p w14:paraId="61CDA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conferred authority on the director.</w:t>
      </w:r>
    </w:p>
    <w:p w14:paraId="67BB3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2D78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sth on sb </w:t>
      </w:r>
    </w:p>
    <w:p w14:paraId="4A678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with sb </w:t>
      </w:r>
    </w:p>
    <w:p w14:paraId="6F869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confer on sb (trao cho ai)</w:t>
      </w:r>
    </w:p>
    <w:p w14:paraId="74AFF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about sth </w:t>
      </w:r>
    </w:p>
    <w:p w14:paraId="243B9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benefit on sb </w:t>
      </w:r>
    </w:p>
    <w:p w14:paraId="19661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title on sb </w:t>
      </w:r>
    </w:p>
    <w:p w14:paraId="61B37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with a lawyer </w:t>
      </w:r>
    </w:p>
    <w:p w14:paraId="6AE44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before acting </w:t>
      </w:r>
    </w:p>
    <w:p w14:paraId="064E9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an advantage on sb </w:t>
      </w:r>
    </w:p>
    <w:p w14:paraId="69DCC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legal status </w:t>
      </w:r>
    </w:p>
    <w:p w14:paraId="12FEB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membership </w:t>
      </w:r>
    </w:p>
    <w:p w14:paraId="06460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an honorary title </w:t>
      </w:r>
    </w:p>
    <w:p w14:paraId="16D4A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qualification </w:t>
      </w:r>
    </w:p>
    <w:p w14:paraId="296ED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distinction </w:t>
      </w:r>
    </w:p>
    <w:p w14:paraId="29B0F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powers on sb </w:t>
      </w:r>
    </w:p>
    <w:p w14:paraId="4C599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legitimacy </w:t>
      </w:r>
    </w:p>
    <w:p w14:paraId="0A8E3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privately with sb </w:t>
      </w:r>
    </w:p>
    <w:p w14:paraId="40892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regularly </w:t>
      </w:r>
    </w:p>
    <w:p w14:paraId="515C3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930A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degree </w:t>
      </w:r>
    </w:p>
    <w:p w14:paraId="41016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with experts </w:t>
      </w:r>
    </w:p>
    <w:p w14:paraId="69BDD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benefits </w:t>
      </w:r>
    </w:p>
    <w:p w14:paraId="0B839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recognition </w:t>
      </w:r>
    </w:p>
    <w:p w14:paraId="3955F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an award </w:t>
      </w:r>
    </w:p>
    <w:p w14:paraId="465C9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title </w:t>
      </w:r>
    </w:p>
    <w:p w14:paraId="0089B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qualification </w:t>
      </w:r>
    </w:p>
    <w:p w14:paraId="035AC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 right </w:t>
      </w:r>
    </w:p>
    <w:p w14:paraId="55F4B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authority </w:t>
      </w:r>
    </w:p>
    <w:p w14:paraId="02D94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status </w:t>
      </w:r>
    </w:p>
    <w:p w14:paraId="04136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power </w:t>
      </w:r>
    </w:p>
    <w:p w14:paraId="598A2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with colleagues </w:t>
      </w:r>
    </w:p>
    <w:p w14:paraId="5647F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with the committee </w:t>
      </w:r>
    </w:p>
    <w:p w14:paraId="595D2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privately </w:t>
      </w:r>
    </w:p>
    <w:p w14:paraId="3D12C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formally </w:t>
      </w:r>
    </w:p>
    <w:p w14:paraId="74854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before deciding </w:t>
      </w:r>
    </w:p>
    <w:p w14:paraId="10EEC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E9CA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>• grant (ban cho)</w:t>
      </w:r>
    </w:p>
    <w:p w14:paraId="6D0A8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</w:t>
      </w:r>
    </w:p>
    <w:p w14:paraId="70075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discuss </w:t>
      </w:r>
    </w:p>
    <w:p w14:paraId="6D6E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bestow </w:t>
      </w:r>
    </w:p>
    <w:p w14:paraId="3EE82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award </w:t>
      </w:r>
    </w:p>
    <w:p w14:paraId="49804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deliberate </w:t>
      </w:r>
    </w:p>
    <w:p w14:paraId="48BF0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F01A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34D7C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66D6D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10182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away </w:t>
      </w:r>
    </w:p>
    <w:p w14:paraId="2EAEE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</w:t>
      </w:r>
    </w:p>
    <w:p w14:paraId="2AD67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</w:t>
      </w:r>
    </w:p>
    <w:p w14:paraId="3A112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retain </w:t>
      </w:r>
    </w:p>
    <w:p w14:paraId="5845A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4F53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 (v) </w:t>
      </w:r>
    </w:p>
    <w:p w14:paraId="67625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conference (n) </w:t>
      </w:r>
    </w:p>
    <w:p w14:paraId="4771D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32E2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Confirm</w:t>
      </w:r>
    </w:p>
    <w:p w14:paraId="0DB65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32F0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Xác nhận</w:t>
      </w:r>
    </w:p>
    <w:p w14:paraId="35D99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Chứng minh</w:t>
      </w:r>
    </w:p>
    <w:p w14:paraId="2AE69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2588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confirm your booking.</w:t>
      </w:r>
    </w:p>
    <w:p w14:paraId="6D379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results confirm the hypothesis.</w:t>
      </w:r>
    </w:p>
    <w:p w14:paraId="0A4C2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email confirms the meeting time.</w:t>
      </w:r>
    </w:p>
    <w:p w14:paraId="31405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test confirmed the diagnosis.</w:t>
      </w:r>
    </w:p>
    <w:p w14:paraId="6BE8F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manager confirmed the appointment by email.</w:t>
      </w:r>
    </w:p>
    <w:p w14:paraId="575CF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evidence confirmed his account of the event.</w:t>
      </w:r>
    </w:p>
    <w:p w14:paraId="673F7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confirm that you received the document.</w:t>
      </w:r>
    </w:p>
    <w:p w14:paraId="29A84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50E5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that + clause </w:t>
      </w:r>
    </w:p>
    <w:p w14:paraId="42C91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sth </w:t>
      </w:r>
    </w:p>
    <w:p w14:paraId="7DD02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whether + clause </w:t>
      </w:r>
    </w:p>
    <w:p w14:paraId="112C5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one's identity </w:t>
      </w:r>
    </w:p>
    <w:p w14:paraId="277AC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receipt of sth </w:t>
      </w:r>
    </w:p>
    <w:p w14:paraId="2F6E3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an arrangement </w:t>
      </w:r>
    </w:p>
    <w:p w14:paraId="63D2D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suspicion </w:t>
      </w:r>
    </w:p>
    <w:p w14:paraId="24591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prediction </w:t>
      </w:r>
    </w:p>
    <w:p w14:paraId="7A763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D0E5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the details </w:t>
      </w:r>
    </w:p>
    <w:p w14:paraId="27B22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booking </w:t>
      </w:r>
    </w:p>
    <w:p w14:paraId="4CFC9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the results </w:t>
      </w:r>
    </w:p>
    <w:p w14:paraId="22FAA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an appointment </w:t>
      </w:r>
    </w:p>
    <w:p w14:paraId="62128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receipt </w:t>
      </w:r>
    </w:p>
    <w:p w14:paraId="46DEB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identity </w:t>
      </w:r>
    </w:p>
    <w:p w14:paraId="3C17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attendance </w:t>
      </w:r>
    </w:p>
    <w:p w14:paraId="57EF1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availability </w:t>
      </w:r>
    </w:p>
    <w:p w14:paraId="518F1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reservation </w:t>
      </w:r>
    </w:p>
    <w:p w14:paraId="42546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diagnosis </w:t>
      </w:r>
    </w:p>
    <w:p w14:paraId="4D1E5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suspicion </w:t>
      </w:r>
    </w:p>
    <w:p w14:paraId="4F827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theory </w:t>
      </w:r>
    </w:p>
    <w:p w14:paraId="27661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an address </w:t>
      </w:r>
    </w:p>
    <w:p w14:paraId="537EA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in writing </w:t>
      </w:r>
    </w:p>
    <w:p w14:paraId="4F4C3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officially confirm </w:t>
      </w:r>
    </w:p>
    <w:p w14:paraId="3D098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strongly confirm </w:t>
      </w:r>
    </w:p>
    <w:p w14:paraId="5B3F6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FDC3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verify </w:t>
      </w:r>
    </w:p>
    <w:p w14:paraId="65876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validate </w:t>
      </w:r>
    </w:p>
    <w:p w14:paraId="561CB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affirm </w:t>
      </w:r>
    </w:p>
    <w:p w14:paraId="36B57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support </w:t>
      </w:r>
    </w:p>
    <w:p w14:paraId="48B8D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corroborate </w:t>
      </w:r>
    </w:p>
    <w:p w14:paraId="09AE5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establish </w:t>
      </w:r>
    </w:p>
    <w:p w14:paraId="68CD8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substantiate </w:t>
      </w:r>
    </w:p>
    <w:p w14:paraId="37A37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reservation </w:t>
      </w:r>
    </w:p>
    <w:p w14:paraId="046E5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delivery date </w:t>
      </w:r>
    </w:p>
    <w:p w14:paraId="5EBC5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payment </w:t>
      </w:r>
    </w:p>
    <w:p w14:paraId="70A6E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diagnosis </w:t>
      </w:r>
    </w:p>
    <w:p w14:paraId="4D0BE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an assumption </w:t>
      </w:r>
    </w:p>
    <w:p w14:paraId="3CFEC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finding </w:t>
      </w:r>
    </w:p>
    <w:p w14:paraId="22EEA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fact </w:t>
      </w:r>
    </w:p>
    <w:p w14:paraId="5DDD3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a booking in writing </w:t>
      </w:r>
    </w:p>
    <w:p w14:paraId="5F89D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receipt of an email </w:t>
      </w:r>
    </w:p>
    <w:p w14:paraId="019E5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the accuracy of sth </w:t>
      </w:r>
    </w:p>
    <w:p w14:paraId="60127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1915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deny </w:t>
      </w:r>
    </w:p>
    <w:p w14:paraId="592B5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refute </w:t>
      </w:r>
    </w:p>
    <w:p w14:paraId="45643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disprove </w:t>
      </w:r>
    </w:p>
    <w:p w14:paraId="219CD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contradict </w:t>
      </w:r>
    </w:p>
    <w:p w14:paraId="293EA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invalidate </w:t>
      </w:r>
    </w:p>
    <w:p w14:paraId="3FE84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 </w:t>
      </w:r>
    </w:p>
    <w:p w14:paraId="7C586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question </w:t>
      </w:r>
    </w:p>
    <w:p w14:paraId="7EE95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27C8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 (v) </w:t>
      </w:r>
    </w:p>
    <w:p w14:paraId="70B42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confirmation (n) </w:t>
      </w:r>
    </w:p>
    <w:p w14:paraId="77D29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confirmed (adj) </w:t>
      </w:r>
    </w:p>
    <w:p w14:paraId="2BAF9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5737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Conflict</w:t>
      </w:r>
    </w:p>
    <w:p w14:paraId="1D170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6ABD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Xung đột</w:t>
      </w:r>
    </w:p>
    <w:p w14:paraId="11FB3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Xung đột, mâu thuẫn</w:t>
      </w:r>
    </w:p>
    <w:p w14:paraId="29F15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2D8F0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is a conflict between the two policies.</w:t>
      </w:r>
    </w:p>
    <w:p w14:paraId="79928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Their interests conflict.</w:t>
      </w:r>
    </w:p>
    <w:p w14:paraId="4C4FB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two accounts conflict with each other.</w:t>
      </w:r>
    </w:p>
    <w:p w14:paraId="08AEC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dispute created conflict within the team.</w:t>
      </w:r>
    </w:p>
    <w:p w14:paraId="4EAA0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new evidence conflicts with the earlier report.</w:t>
      </w:r>
    </w:p>
    <w:p w14:paraId="36B89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resolved the conflict through negotiation.</w:t>
      </w:r>
    </w:p>
    <w:p w14:paraId="48F7D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Conflicting priorities delayed the project.</w:t>
      </w:r>
    </w:p>
    <w:p w14:paraId="5A344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C8E8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sth </w:t>
      </w:r>
    </w:p>
    <w:p w14:paraId="619F8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conflict of interests </w:t>
      </w:r>
    </w:p>
    <w:p w14:paraId="5C25B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between A and B </w:t>
      </w:r>
    </w:p>
    <w:p w14:paraId="49E73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over sth </w:t>
      </w:r>
    </w:p>
    <w:p w14:paraId="4432D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among members </w:t>
      </w:r>
    </w:p>
    <w:p w14:paraId="1D04D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the evidence </w:t>
      </w:r>
    </w:p>
    <w:p w14:paraId="29C6C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in conflict with sth </w:t>
      </w:r>
    </w:p>
    <w:p w14:paraId="4B358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resolve conflict peacefully </w:t>
      </w:r>
    </w:p>
    <w:p w14:paraId="15547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B654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of interest </w:t>
      </w:r>
    </w:p>
    <w:p w14:paraId="3755E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resolution </w:t>
      </w:r>
    </w:p>
    <w:p w14:paraId="3DDD4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between groups </w:t>
      </w:r>
    </w:p>
    <w:p w14:paraId="74EB7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conflict </w:t>
      </w:r>
    </w:p>
    <w:p w14:paraId="3ED26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armed conflict </w:t>
      </w:r>
    </w:p>
    <w:p w14:paraId="21B01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internal conflict </w:t>
      </w:r>
    </w:p>
    <w:p w14:paraId="1C5CD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international conflict </w:t>
      </w:r>
    </w:p>
    <w:p w14:paraId="09C95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personal conflict </w:t>
      </w:r>
    </w:p>
    <w:p w14:paraId="27B04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 conflict </w:t>
      </w:r>
    </w:p>
    <w:p w14:paraId="5A3B3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a principle </w:t>
      </w:r>
    </w:p>
    <w:p w14:paraId="52CFD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with expectations </w:t>
      </w:r>
    </w:p>
    <w:p w14:paraId="2825E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resolve a conflict </w:t>
      </w:r>
    </w:p>
    <w:p w14:paraId="6598D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 conflict </w:t>
      </w:r>
    </w:p>
    <w:p w14:paraId="38EE9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cause conflict </w:t>
      </w:r>
    </w:p>
    <w:p w14:paraId="4FA61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escalate a conflict </w:t>
      </w:r>
    </w:p>
    <w:p w14:paraId="26261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manage conflict </w:t>
      </w:r>
    </w:p>
    <w:p w14:paraId="484AF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6AD3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clash </w:t>
      </w:r>
    </w:p>
    <w:p w14:paraId="7BDFC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dispute </w:t>
      </w:r>
    </w:p>
    <w:p w14:paraId="21F33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struggle </w:t>
      </w:r>
    </w:p>
    <w:p w14:paraId="7CBC9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tension </w:t>
      </w:r>
    </w:p>
    <w:p w14:paraId="21810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disagreement </w:t>
      </w:r>
    </w:p>
    <w:p w14:paraId="788BB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opposition </w:t>
      </w:r>
    </w:p>
    <w:p w14:paraId="7D797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friction </w:t>
      </w:r>
    </w:p>
    <w:p w14:paraId="3AAAE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incompatibility </w:t>
      </w:r>
    </w:p>
    <w:p w14:paraId="25DC0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9A68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agreement </w:t>
      </w:r>
    </w:p>
    <w:p w14:paraId="463D7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harmony </w:t>
      </w:r>
    </w:p>
    <w:p w14:paraId="57E42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consensus </w:t>
      </w:r>
    </w:p>
    <w:p w14:paraId="26B99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cooperation </w:t>
      </w:r>
    </w:p>
    <w:p w14:paraId="7F8B0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peace </w:t>
      </w:r>
    </w:p>
    <w:p w14:paraId="28F2A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accord </w:t>
      </w:r>
    </w:p>
    <w:p w14:paraId="2F18B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unity </w:t>
      </w:r>
    </w:p>
    <w:p w14:paraId="17677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management </w:t>
      </w:r>
    </w:p>
    <w:p w14:paraId="6E86F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prevention </w:t>
      </w:r>
    </w:p>
    <w:p w14:paraId="3BBEF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analysis </w:t>
      </w:r>
    </w:p>
    <w:p w14:paraId="24836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escalation </w:t>
      </w:r>
    </w:p>
    <w:p w14:paraId="5D53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of duties </w:t>
      </w:r>
    </w:p>
    <w:p w14:paraId="783E4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of values </w:t>
      </w:r>
    </w:p>
    <w:p w14:paraId="02A20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of evidence </w:t>
      </w:r>
    </w:p>
    <w:p w14:paraId="5CFFC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between interests </w:t>
      </w:r>
    </w:p>
    <w:p w14:paraId="13FD1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conflict-free environment </w:t>
      </w:r>
    </w:p>
    <w:p w14:paraId="30EF5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resolve interpersonal conflict </w:t>
      </w:r>
    </w:p>
    <w:p w14:paraId="06B2D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0497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 (n/v) </w:t>
      </w:r>
    </w:p>
    <w:p w14:paraId="67B2C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conflicting (adj) </w:t>
      </w:r>
    </w:p>
    <w:p w14:paraId="1CED2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C589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Conform</w:t>
      </w:r>
    </w:p>
    <w:p w14:paraId="4D18A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41C9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Tuân theo, phù hợp</w:t>
      </w:r>
    </w:p>
    <w:p w14:paraId="27A4C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A711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design conforms to regulations.</w:t>
      </w:r>
    </w:p>
    <w:p w14:paraId="77259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Students should conform to school rules.</w:t>
      </w:r>
    </w:p>
    <w:p w14:paraId="2EB4B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product conforms to safety standards.</w:t>
      </w:r>
    </w:p>
    <w:p w14:paraId="55BCC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 behavior conforms to social expectations.</w:t>
      </w:r>
    </w:p>
    <w:p w14:paraId="33C57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design conforms to international standards.</w:t>
      </w:r>
    </w:p>
    <w:p w14:paraId="6C27A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All materials must conform to safety requirements.</w:t>
      </w:r>
    </w:p>
    <w:p w14:paraId="0696E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results conform closely to the prediction.</w:t>
      </w:r>
    </w:p>
    <w:p w14:paraId="7F1D0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A359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sth </w:t>
      </w:r>
    </w:p>
    <w:p w14:paraId="6A4C1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with sth </w:t>
      </w:r>
    </w:p>
    <w:p w14:paraId="0850F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 standard </w:t>
      </w:r>
    </w:p>
    <w:p w14:paraId="2EA84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 requirement </w:t>
      </w:r>
    </w:p>
    <w:p w14:paraId="5A45E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 specification </w:t>
      </w:r>
    </w:p>
    <w:p w14:paraId="342EE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accepted practice </w:t>
      </w:r>
    </w:p>
    <w:p w14:paraId="0B895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closely to sth </w:t>
      </w:r>
    </w:p>
    <w:p w14:paraId="28690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32FDB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standards </w:t>
      </w:r>
    </w:p>
    <w:p w14:paraId="7AA67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rules </w:t>
      </w:r>
    </w:p>
    <w:p w14:paraId="3C9DB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expectations </w:t>
      </w:r>
    </w:p>
    <w:p w14:paraId="324B8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with the law </w:t>
      </w:r>
    </w:p>
    <w:p w14:paraId="081E0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requirements </w:t>
      </w:r>
    </w:p>
    <w:p w14:paraId="40320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regulations </w:t>
      </w:r>
    </w:p>
    <w:p w14:paraId="3B3A4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procedures </w:t>
      </w:r>
    </w:p>
    <w:p w14:paraId="5EDB4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international standards </w:t>
      </w:r>
    </w:p>
    <w:p w14:paraId="71F38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accepted practice </w:t>
      </w:r>
    </w:p>
    <w:p w14:paraId="30929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a pattern </w:t>
      </w:r>
    </w:p>
    <w:p w14:paraId="48FF6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with the principles </w:t>
      </w:r>
    </w:p>
    <w:p w14:paraId="09931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strictly conform to </w:t>
      </w:r>
    </w:p>
    <w:p w14:paraId="18C38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fail to conform </w:t>
      </w:r>
    </w:p>
    <w:p w14:paraId="64D0A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required to conform </w:t>
      </w:r>
    </w:p>
    <w:p w14:paraId="6DFD1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fully </w:t>
      </w:r>
    </w:p>
    <w:p w14:paraId="01BED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closely </w:t>
      </w:r>
    </w:p>
    <w:p w14:paraId="12DE4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industry standards </w:t>
      </w:r>
    </w:p>
    <w:p w14:paraId="276E5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quality requirements </w:t>
      </w:r>
    </w:p>
    <w:p w14:paraId="5AF6E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ethical principles </w:t>
      </w:r>
    </w:p>
    <w:p w14:paraId="0FEB2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technical specifications </w:t>
      </w:r>
    </w:p>
    <w:p w14:paraId="3AA80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contractual obligations </w:t>
      </w:r>
    </w:p>
    <w:p w14:paraId="27891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international law </w:t>
      </w:r>
    </w:p>
    <w:p w14:paraId="3D6EA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established procedures </w:t>
      </w:r>
    </w:p>
    <w:p w14:paraId="0EBBE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to safety regulations </w:t>
      </w:r>
    </w:p>
    <w:p w14:paraId="11E9F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fully with sth </w:t>
      </w:r>
    </w:p>
    <w:p w14:paraId="015B7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broadly to sth </w:t>
      </w:r>
    </w:p>
    <w:p w14:paraId="628BB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A411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comply with </w:t>
      </w:r>
    </w:p>
    <w:p w14:paraId="68A04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obey </w:t>
      </w:r>
    </w:p>
    <w:p w14:paraId="4D9B6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adapt </w:t>
      </w:r>
    </w:p>
    <w:p w14:paraId="49FF9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fit </w:t>
      </w:r>
    </w:p>
    <w:p w14:paraId="391D3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match </w:t>
      </w:r>
    </w:p>
    <w:p w14:paraId="0CB7B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follow </w:t>
      </w:r>
    </w:p>
    <w:p w14:paraId="49243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adhere to </w:t>
      </w:r>
    </w:p>
    <w:p w14:paraId="22F9F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observe </w:t>
      </w:r>
    </w:p>
    <w:p w14:paraId="0C2CA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220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deviate </w:t>
      </w:r>
    </w:p>
    <w:p w14:paraId="10489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resist </w:t>
      </w:r>
    </w:p>
    <w:p w14:paraId="48C9A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</w:t>
      </w:r>
    </w:p>
    <w:p w14:paraId="23547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violate </w:t>
      </w:r>
    </w:p>
    <w:p w14:paraId="2D839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 </w:t>
      </w:r>
    </w:p>
    <w:p w14:paraId="59D53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disobey </w:t>
      </w:r>
    </w:p>
    <w:p w14:paraId="0A082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contravene </w:t>
      </w:r>
    </w:p>
    <w:p w14:paraId="18C47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1113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 (v) </w:t>
      </w:r>
    </w:p>
    <w:p w14:paraId="6AB6E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conformity (n) </w:t>
      </w:r>
    </w:p>
    <w:p w14:paraId="4AD78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C3C6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Consent</w:t>
      </w:r>
    </w:p>
    <w:p w14:paraId="7334D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841D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Sự đồng ý</w:t>
      </w:r>
    </w:p>
    <w:p w14:paraId="6E848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Đồng ý</w:t>
      </w:r>
    </w:p>
    <w:p w14:paraId="10D2D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C244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They gave their consent to the plan.</w:t>
      </w:r>
    </w:p>
    <w:p w14:paraId="37109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consented to the proposal.</w:t>
      </w:r>
    </w:p>
    <w:p w14:paraId="78A35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patient gave consent before treatment.</w:t>
      </w:r>
    </w:p>
    <w:p w14:paraId="4DCEC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Parents must consent to the procedure.</w:t>
      </w:r>
    </w:p>
    <w:p w14:paraId="09490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patient signed a consent form.</w:t>
      </w:r>
    </w:p>
    <w:p w14:paraId="7731C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participants gave informed consent.</w:t>
      </w:r>
    </w:p>
    <w:p w14:paraId="3AF80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withdrew her consent later.</w:t>
      </w:r>
    </w:p>
    <w:p w14:paraId="24F8E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4D8B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consent to sth </w:t>
      </w:r>
    </w:p>
    <w:p w14:paraId="57663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do sth </w:t>
      </w:r>
    </w:p>
    <w:p w14:paraId="2959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sth in writing </w:t>
      </w:r>
    </w:p>
    <w:p w14:paraId="24740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sb's consent </w:t>
      </w:r>
    </w:p>
    <w:p w14:paraId="6FE65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one's consent </w:t>
      </w:r>
    </w:p>
    <w:p w14:paraId="34627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one's consent </w:t>
      </w:r>
    </w:p>
    <w:p w14:paraId="1B801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refuse consent </w:t>
      </w:r>
    </w:p>
    <w:p w14:paraId="171B5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in writing </w:t>
      </w:r>
    </w:p>
    <w:p w14:paraId="1B3CD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C76A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informed consent </w:t>
      </w:r>
    </w:p>
    <w:p w14:paraId="15C10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written consent </w:t>
      </w:r>
    </w:p>
    <w:p w14:paraId="3D11C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parental consent </w:t>
      </w:r>
    </w:p>
    <w:p w14:paraId="285BA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treatment </w:t>
      </w:r>
    </w:p>
    <w:p w14:paraId="606D2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informed consent form </w:t>
      </w:r>
    </w:p>
    <w:p w14:paraId="4A68B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explicit consent </w:t>
      </w:r>
    </w:p>
    <w:p w14:paraId="134F2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express consent </w:t>
      </w:r>
    </w:p>
    <w:p w14:paraId="47178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prior consent </w:t>
      </w:r>
    </w:p>
    <w:p w14:paraId="75AC1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free consent </w:t>
      </w:r>
    </w:p>
    <w:p w14:paraId="10A58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from a patient </w:t>
      </w:r>
    </w:p>
    <w:p w14:paraId="1813B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obtain consent </w:t>
      </w:r>
    </w:p>
    <w:p w14:paraId="51C73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give consent </w:t>
      </w:r>
    </w:p>
    <w:p w14:paraId="5F5A7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withhold consent </w:t>
      </w:r>
    </w:p>
    <w:p w14:paraId="7CBF6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withdraw consent </w:t>
      </w:r>
    </w:p>
    <w:p w14:paraId="455C2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consent </w:t>
      </w:r>
    </w:p>
    <w:p w14:paraId="70AA0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require consent </w:t>
      </w:r>
    </w:p>
    <w:p w14:paraId="45618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62DE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approval </w:t>
      </w:r>
    </w:p>
    <w:p w14:paraId="15681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agreement </w:t>
      </w:r>
    </w:p>
    <w:p w14:paraId="63823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permission </w:t>
      </w:r>
    </w:p>
    <w:p w14:paraId="70BBD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acceptance </w:t>
      </w:r>
    </w:p>
    <w:p w14:paraId="20122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assent </w:t>
      </w:r>
    </w:p>
    <w:p w14:paraId="69AB3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authorization </w:t>
      </w:r>
    </w:p>
    <w:p w14:paraId="1BF71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endorsement </w:t>
      </w:r>
    </w:p>
    <w:p w14:paraId="538D5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8469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refusal </w:t>
      </w:r>
    </w:p>
    <w:p w14:paraId="4D1C1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objection </w:t>
      </w:r>
    </w:p>
    <w:p w14:paraId="7D0B8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disagreement </w:t>
      </w:r>
    </w:p>
    <w:p w14:paraId="5F955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denial </w:t>
      </w:r>
    </w:p>
    <w:p w14:paraId="4586B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prohibition </w:t>
      </w:r>
    </w:p>
    <w:p w14:paraId="269C8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rejection </w:t>
      </w:r>
    </w:p>
    <w:p w14:paraId="4F799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non-consent </w:t>
      </w:r>
    </w:p>
    <w:p w14:paraId="2748F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requirement </w:t>
      </w:r>
    </w:p>
    <w:p w14:paraId="3E19E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procedure </w:t>
      </w:r>
    </w:p>
    <w:p w14:paraId="2E190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document </w:t>
      </w:r>
    </w:p>
    <w:p w14:paraId="6217F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decision </w:t>
      </w:r>
    </w:p>
    <w:p w14:paraId="7E5B5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process </w:t>
      </w:r>
    </w:p>
    <w:p w14:paraId="5442F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from participants </w:t>
      </w:r>
    </w:p>
    <w:p w14:paraId="33EFE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of the owner </w:t>
      </w:r>
    </w:p>
    <w:p w14:paraId="61442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disclosure </w:t>
      </w:r>
    </w:p>
    <w:p w14:paraId="76F1E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data collection </w:t>
      </w:r>
    </w:p>
    <w:p w14:paraId="70FDB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to information sharing </w:t>
      </w:r>
    </w:p>
    <w:p w14:paraId="7FF53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45E16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consent (n/v) </w:t>
      </w:r>
    </w:p>
    <w:p w14:paraId="5D7D8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consensual (adj) </w:t>
      </w:r>
    </w:p>
    <w:p w14:paraId="2BED0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5D26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Considerable</w:t>
      </w:r>
    </w:p>
    <w:p w14:paraId="6CF33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1134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Đáng kể</w:t>
      </w:r>
    </w:p>
    <w:p w14:paraId="73417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(adj) Rất nhiều</w:t>
      </w:r>
    </w:p>
    <w:p w14:paraId="74124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5C542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was a considerable delay.</w:t>
      </w:r>
    </w:p>
    <w:p w14:paraId="4B588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has considerable resources.</w:t>
      </w:r>
    </w:p>
    <w:p w14:paraId="06AD2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requires considerable effort.</w:t>
      </w:r>
    </w:p>
    <w:p w14:paraId="18934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There has been considerable improvement.</w:t>
      </w:r>
    </w:p>
    <w:p w14:paraId="123F3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has attracted considerable attention.</w:t>
      </w:r>
    </w:p>
    <w:p w14:paraId="25F32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decision caused considerable concern.</w:t>
      </w:r>
    </w:p>
    <w:p w14:paraId="53564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has considerable experience in this field.</w:t>
      </w:r>
    </w:p>
    <w:p w14:paraId="5212D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42CF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amount of </w:t>
      </w:r>
    </w:p>
    <w:p w14:paraId="2CEEC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progress </w:t>
      </w:r>
    </w:p>
    <w:p w14:paraId="0B71C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difficulty </w:t>
      </w:r>
    </w:p>
    <w:p w14:paraId="67587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influence </w:t>
      </w:r>
    </w:p>
    <w:p w14:paraId="15FD0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experience </w:t>
      </w:r>
    </w:p>
    <w:p w14:paraId="1C855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resources </w:t>
      </w:r>
    </w:p>
    <w:p w14:paraId="525E9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expense </w:t>
      </w:r>
    </w:p>
    <w:p w14:paraId="73E33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benefit </w:t>
      </w:r>
    </w:p>
    <w:p w14:paraId="1E6DC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3ECD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time </w:t>
      </w:r>
    </w:p>
    <w:p w14:paraId="2B5FD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effort </w:t>
      </w:r>
    </w:p>
    <w:p w14:paraId="32B46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change </w:t>
      </w:r>
    </w:p>
    <w:p w14:paraId="7794E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amount </w:t>
      </w:r>
    </w:p>
    <w:p w14:paraId="07749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attention </w:t>
      </w:r>
    </w:p>
    <w:p w14:paraId="334FA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influence </w:t>
      </w:r>
    </w:p>
    <w:p w14:paraId="6B9C2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progress </w:t>
      </w:r>
    </w:p>
    <w:p w14:paraId="4E8B7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pressure </w:t>
      </w:r>
    </w:p>
    <w:p w14:paraId="6CA97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concern </w:t>
      </w:r>
    </w:p>
    <w:p w14:paraId="001FE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difficulty </w:t>
      </w:r>
    </w:p>
    <w:p w14:paraId="034CB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advantage </w:t>
      </w:r>
    </w:p>
    <w:p w14:paraId="5E9CB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increase </w:t>
      </w:r>
    </w:p>
    <w:p w14:paraId="5619F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decrease </w:t>
      </w:r>
    </w:p>
    <w:p w14:paraId="18D4C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considerable number of </w:t>
      </w:r>
    </w:p>
    <w:p w14:paraId="6C2F0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considerable amount of </w:t>
      </w:r>
    </w:p>
    <w:p w14:paraId="1A8AC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 a considerable extent </w:t>
      </w:r>
    </w:p>
    <w:p w14:paraId="52130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public interest </w:t>
      </w:r>
    </w:p>
    <w:p w14:paraId="6967D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financial support </w:t>
      </w:r>
    </w:p>
    <w:p w14:paraId="706D5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practical value </w:t>
      </w:r>
    </w:p>
    <w:p w14:paraId="24A99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academic interest </w:t>
      </w:r>
    </w:p>
    <w:p w14:paraId="61B3E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political influence </w:t>
      </w:r>
    </w:p>
    <w:p w14:paraId="120A3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operational difficulty </w:t>
      </w:r>
    </w:p>
    <w:p w14:paraId="1407F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variation </w:t>
      </w:r>
    </w:p>
    <w:p w14:paraId="591FF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uncertainty </w:t>
      </w:r>
    </w:p>
    <w:p w14:paraId="7CD7B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improvement in quality </w:t>
      </w:r>
    </w:p>
    <w:p w14:paraId="385CC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reduction in cost </w:t>
      </w:r>
    </w:p>
    <w:p w14:paraId="7195E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BDC3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significant </w:t>
      </w:r>
    </w:p>
    <w:p w14:paraId="61FE3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substantial </w:t>
      </w:r>
    </w:p>
    <w:p w14:paraId="334FD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large </w:t>
      </w:r>
    </w:p>
    <w:p w14:paraId="746EF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major </w:t>
      </w:r>
    </w:p>
    <w:p w14:paraId="110E5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notable </w:t>
      </w:r>
    </w:p>
    <w:p w14:paraId="165F1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substantial </w:t>
      </w:r>
    </w:p>
    <w:p w14:paraId="797CB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3A614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small </w:t>
      </w:r>
    </w:p>
    <w:p w14:paraId="1F849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minor </w:t>
      </w:r>
    </w:p>
    <w:p w14:paraId="78905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insignificant </w:t>
      </w:r>
    </w:p>
    <w:p w14:paraId="072D1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negligible </w:t>
      </w:r>
    </w:p>
    <w:p w14:paraId="0DC3D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trivial </w:t>
      </w:r>
    </w:p>
    <w:p w14:paraId="39317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moderate </w:t>
      </w:r>
    </w:p>
    <w:p w14:paraId="2FFBC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limited </w:t>
      </w:r>
    </w:p>
    <w:p w14:paraId="73D2A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551D3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 (adj) </w:t>
      </w:r>
    </w:p>
    <w:p w14:paraId="11970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considerably (adv) </w:t>
      </w:r>
    </w:p>
    <w:p w14:paraId="05784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considerableness (n) </w:t>
      </w:r>
    </w:p>
    <w:p w14:paraId="093DE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CA0F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Consist</w:t>
      </w:r>
    </w:p>
    <w:p w14:paraId="37A43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58AD9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Bao gồm</w:t>
      </w:r>
    </w:p>
    <w:p w14:paraId="7DD13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Gồm có</w:t>
      </w:r>
    </w:p>
    <w:p w14:paraId="7B554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BE5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consists of five members.</w:t>
      </w:r>
    </w:p>
    <w:p w14:paraId="622FD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report consists of three sections.</w:t>
      </w:r>
    </w:p>
    <w:p w14:paraId="57945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course consists of ten units.</w:t>
      </w:r>
    </w:p>
    <w:p w14:paraId="5221C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mixture consists mainly of water.</w:t>
      </w:r>
    </w:p>
    <w:p w14:paraId="398A9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consists of representatives from five countries.</w:t>
      </w:r>
    </w:p>
    <w:p w14:paraId="1A612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course consists of lectures and practical sessions.</w:t>
      </w:r>
    </w:p>
    <w:p w14:paraId="0BA1E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Success consists in careful preparation.</w:t>
      </w:r>
    </w:p>
    <w:p w14:paraId="5DAFC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00D3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sth </w:t>
      </w:r>
    </w:p>
    <w:p w14:paraId="5AECF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in sth </w:t>
      </w:r>
    </w:p>
    <w:p w14:paraId="64366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largely of sth </w:t>
      </w:r>
    </w:p>
    <w:p w14:paraId="43A06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primarily of sth </w:t>
      </w:r>
    </w:p>
    <w:p w14:paraId="60F05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a combination of sth </w:t>
      </w:r>
    </w:p>
    <w:p w14:paraId="5658E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a series of sth </w:t>
      </w:r>
    </w:p>
    <w:p w14:paraId="56A4E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in the fact that + clause </w:t>
      </w:r>
    </w:p>
    <w:p w14:paraId="47BF5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AE42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members </w:t>
      </w:r>
    </w:p>
    <w:p w14:paraId="043AB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sections </w:t>
      </w:r>
    </w:p>
    <w:p w14:paraId="79A77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elements </w:t>
      </w:r>
    </w:p>
    <w:p w14:paraId="03B23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facts </w:t>
      </w:r>
    </w:p>
    <w:p w14:paraId="652AC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several parts </w:t>
      </w:r>
    </w:p>
    <w:p w14:paraId="79229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two stages </w:t>
      </w:r>
    </w:p>
    <w:p w14:paraId="78F5D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three components </w:t>
      </w:r>
    </w:p>
    <w:p w14:paraId="6EF85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different elements </w:t>
      </w:r>
    </w:p>
    <w:p w14:paraId="1ABC8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mainly of </w:t>
      </w:r>
    </w:p>
    <w:p w14:paraId="1854B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entirely of </w:t>
      </w:r>
    </w:p>
    <w:p w14:paraId="7D729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largely of </w:t>
      </w:r>
    </w:p>
    <w:p w14:paraId="4A257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primarily of </w:t>
      </w:r>
    </w:p>
    <w:p w14:paraId="75D05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team consisting of </w:t>
      </w:r>
    </w:p>
    <w:p w14:paraId="115D8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system consisting of </w:t>
      </w:r>
    </w:p>
    <w:p w14:paraId="7D756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what sth consists of </w:t>
      </w:r>
    </w:p>
    <w:p w14:paraId="0FE74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in the fact that </w:t>
      </w:r>
    </w:p>
    <w:p w14:paraId="73A4D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a wide range of </w:t>
      </w:r>
    </w:p>
    <w:p w14:paraId="13C11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interrelated parts </w:t>
      </w:r>
    </w:p>
    <w:p w14:paraId="7D29D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distinct stages </w:t>
      </w:r>
    </w:p>
    <w:p w14:paraId="4EA07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multiple layers </w:t>
      </w:r>
    </w:p>
    <w:p w14:paraId="1A806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raw data </w:t>
      </w:r>
    </w:p>
    <w:p w14:paraId="15AC2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written evidence </w:t>
      </w:r>
    </w:p>
    <w:p w14:paraId="47940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several variables </w:t>
      </w:r>
    </w:p>
    <w:p w14:paraId="4E0BC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mainly of elements </w:t>
      </w:r>
    </w:p>
    <w:p w14:paraId="5C2DC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entirely of components </w:t>
      </w:r>
    </w:p>
    <w:p w14:paraId="306DB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partly of recycled material </w:t>
      </w:r>
    </w:p>
    <w:p w14:paraId="77204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20FB6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comprise </w:t>
      </w:r>
    </w:p>
    <w:p w14:paraId="335E3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include </w:t>
      </w:r>
    </w:p>
    <w:p w14:paraId="21B06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contain </w:t>
      </w:r>
    </w:p>
    <w:p w14:paraId="5558E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made up of </w:t>
      </w:r>
    </w:p>
    <w:p w14:paraId="5CD55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composed of </w:t>
      </w:r>
    </w:p>
    <w:p w14:paraId="20C88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0509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exclude </w:t>
      </w:r>
    </w:p>
    <w:p w14:paraId="3D168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omit </w:t>
      </w:r>
    </w:p>
    <w:p w14:paraId="4B99A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</w:t>
      </w:r>
    </w:p>
    <w:p w14:paraId="63B09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exclude </w:t>
      </w:r>
    </w:p>
    <w:p w14:paraId="7ADB0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differ from </w:t>
      </w:r>
    </w:p>
    <w:p w14:paraId="32250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6948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(v) </w:t>
      </w:r>
    </w:p>
    <w:p w14:paraId="06C89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consistency (n) </w:t>
      </w:r>
    </w:p>
    <w:p w14:paraId="6C08E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consistent (adj) </w:t>
      </w:r>
    </w:p>
    <w:p w14:paraId="24637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consistently (adv) </w:t>
      </w:r>
    </w:p>
    <w:p w14:paraId="5A983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3E7F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Constant</w:t>
      </w:r>
    </w:p>
    <w:p w14:paraId="5D73E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322B5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Liên tục, không thay đổi</w:t>
      </w:r>
    </w:p>
    <w:p w14:paraId="26513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Hằng số</w:t>
      </w:r>
    </w:p>
    <w:p w14:paraId="17560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(adj) Thường xuyên xảy ra</w:t>
      </w:r>
    </w:p>
    <w:p w14:paraId="3F483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7D1B5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gave constant support.</w:t>
      </w:r>
    </w:p>
    <w:p w14:paraId="37801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constant of gravity is well known.</w:t>
      </w:r>
    </w:p>
    <w:p w14:paraId="1AB0A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machine requires constant maintenance.</w:t>
      </w:r>
    </w:p>
    <w:p w14:paraId="78ADA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Her constant support encouraged the team.</w:t>
      </w:r>
    </w:p>
    <w:p w14:paraId="1914E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system must operate at a constant speed.</w:t>
      </w:r>
    </w:p>
    <w:p w14:paraId="181D2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Constant practice is necessary to improve.</w:t>
      </w:r>
    </w:p>
    <w:p w14:paraId="2D559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temperature remained constant throughout the experiment.</w:t>
      </w:r>
    </w:p>
    <w:p w14:paraId="2B0C7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6A793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pressure </w:t>
      </w:r>
    </w:p>
    <w:p w14:paraId="02E3B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value </w:t>
      </w:r>
    </w:p>
    <w:p w14:paraId="49499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demand </w:t>
      </w:r>
    </w:p>
    <w:p w14:paraId="79EAC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speed </w:t>
      </w:r>
    </w:p>
    <w:p w14:paraId="671CB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attention </w:t>
      </w:r>
    </w:p>
    <w:p w14:paraId="0C681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level </w:t>
      </w:r>
    </w:p>
    <w:p w14:paraId="1A355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supply </w:t>
      </w:r>
    </w:p>
    <w:p w14:paraId="53FED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pressure </w:t>
      </w:r>
    </w:p>
    <w:p w14:paraId="6F237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7E2DF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support </w:t>
      </w:r>
    </w:p>
    <w:p w14:paraId="22934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change </w:t>
      </w:r>
    </w:p>
    <w:p w14:paraId="36C36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pressure </w:t>
      </w:r>
    </w:p>
    <w:p w14:paraId="35538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reminder </w:t>
      </w:r>
    </w:p>
    <w:p w14:paraId="1A939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attention </w:t>
      </w:r>
    </w:p>
    <w:p w14:paraId="01CAF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demand </w:t>
      </w:r>
    </w:p>
    <w:p w14:paraId="2130C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noise </w:t>
      </w:r>
    </w:p>
    <w:p w14:paraId="7C341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stream </w:t>
      </w:r>
    </w:p>
    <w:p w14:paraId="121C2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temperature </w:t>
      </w:r>
    </w:p>
    <w:p w14:paraId="6EB68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speed </w:t>
      </w:r>
    </w:p>
    <w:p w14:paraId="733B5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rate </w:t>
      </w:r>
    </w:p>
    <w:p w14:paraId="6E0BB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value </w:t>
      </w:r>
    </w:p>
    <w:p w14:paraId="7039E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threat </w:t>
      </w:r>
    </w:p>
    <w:p w14:paraId="5AA37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concern </w:t>
      </w:r>
    </w:p>
    <w:p w14:paraId="1ACD9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remain constant </w:t>
      </w:r>
    </w:p>
    <w:p w14:paraId="5AAD8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sth constant </w:t>
      </w:r>
    </w:p>
    <w:p w14:paraId="3B236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flow </w:t>
      </w:r>
    </w:p>
    <w:p w14:paraId="614D0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supply of energy </w:t>
      </w:r>
    </w:p>
    <w:p w14:paraId="49376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level of demand </w:t>
      </w:r>
    </w:p>
    <w:p w14:paraId="46E06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monitoring </w:t>
      </w:r>
    </w:p>
    <w:p w14:paraId="553D3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communication </w:t>
      </w:r>
    </w:p>
    <w:p w14:paraId="5658B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exposure </w:t>
      </w:r>
    </w:p>
    <w:p w14:paraId="1F6F3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improvement </w:t>
      </w:r>
    </w:p>
    <w:p w14:paraId="75D65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threat of failure </w:t>
      </w:r>
    </w:p>
    <w:p w14:paraId="317E5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access </w:t>
      </w:r>
    </w:p>
    <w:p w14:paraId="6BD36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change in conditions </w:t>
      </w:r>
    </w:p>
    <w:p w14:paraId="4D437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4CFC6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steady </w:t>
      </w:r>
    </w:p>
    <w:p w14:paraId="502BD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continuous </w:t>
      </w:r>
    </w:p>
    <w:p w14:paraId="440E1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fixed </w:t>
      </w:r>
    </w:p>
    <w:p w14:paraId="433E2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permanent </w:t>
      </w:r>
    </w:p>
    <w:p w14:paraId="52AB7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unchanging </w:t>
      </w:r>
    </w:p>
    <w:p w14:paraId="2DE81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uniform </w:t>
      </w:r>
    </w:p>
    <w:p w14:paraId="15D21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DC2A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variable </w:t>
      </w:r>
    </w:p>
    <w:p w14:paraId="12319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fluctuating </w:t>
      </w:r>
    </w:p>
    <w:p w14:paraId="4C569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intermittent </w:t>
      </w:r>
    </w:p>
    <w:p w14:paraId="75AA3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changing </w:t>
      </w:r>
    </w:p>
    <w:p w14:paraId="64AAF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temporary </w:t>
      </w:r>
    </w:p>
    <w:p w14:paraId="79DC2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occasional </w:t>
      </w:r>
    </w:p>
    <w:p w14:paraId="669A4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inconstant </w:t>
      </w:r>
    </w:p>
    <w:p w14:paraId="4ECA1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84A0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 (adj/n) </w:t>
      </w:r>
    </w:p>
    <w:p w14:paraId="71169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constantly (adv) </w:t>
      </w:r>
    </w:p>
    <w:p w14:paraId="706B8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constancy (n) </w:t>
      </w:r>
    </w:p>
    <w:p w14:paraId="558AD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constant-rate (adj) </w:t>
      </w:r>
    </w:p>
    <w:p w14:paraId="32210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8FC5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Constitute</w:t>
      </w:r>
    </w:p>
    <w:p w14:paraId="4E20E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CA43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Tạo thành</w:t>
      </w:r>
    </w:p>
    <w:p w14:paraId="06D07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Cấu thành</w:t>
      </w:r>
    </w:p>
    <w:p w14:paraId="26477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Được xem là</w:t>
      </w:r>
    </w:p>
    <w:p w14:paraId="0D470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15E7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students constitute a large group.</w:t>
      </w:r>
    </w:p>
    <w:p w14:paraId="3EFB5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act constitutes a violation of policy.</w:t>
      </w:r>
    </w:p>
    <w:p w14:paraId="60B88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These factors constitute a serious problem.</w:t>
      </w:r>
    </w:p>
    <w:p w14:paraId="38569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Women constitute half of the population.</w:t>
      </w:r>
    </w:p>
    <w:p w14:paraId="51C82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These elements constitute the basic structure.</w:t>
      </w:r>
    </w:p>
    <w:p w14:paraId="5F159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behavior constitutes a serious violation.</w:t>
      </w:r>
    </w:p>
    <w:p w14:paraId="2CD0E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findings constitute strong evidence.</w:t>
      </w:r>
    </w:p>
    <w:p w14:paraId="6D500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57E70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sth </w:t>
      </w:r>
    </w:p>
    <w:p w14:paraId="6ED6E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violation </w:t>
      </w:r>
    </w:p>
    <w:p w14:paraId="3D44A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part of sth </w:t>
      </w:r>
    </w:p>
    <w:p w14:paraId="553B3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basis </w:t>
      </w:r>
    </w:p>
    <w:p w14:paraId="7DB26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whole </w:t>
      </w:r>
    </w:p>
    <w:p w14:paraId="7B973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majority of sth </w:t>
      </w:r>
    </w:p>
    <w:p w14:paraId="4100B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an essential part </w:t>
      </w:r>
    </w:p>
    <w:p w14:paraId="300A5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FFFA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majority </w:t>
      </w:r>
    </w:p>
    <w:p w14:paraId="445F6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problem </w:t>
      </w:r>
    </w:p>
    <w:p w14:paraId="66E74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threat </w:t>
      </w:r>
    </w:p>
    <w:p w14:paraId="0F046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evidence </w:t>
      </w:r>
    </w:p>
    <w:p w14:paraId="05A14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risk </w:t>
      </w:r>
    </w:p>
    <w:p w14:paraId="4E189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violation </w:t>
      </w:r>
    </w:p>
    <w:p w14:paraId="1B855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significant part </w:t>
      </w:r>
    </w:p>
    <w:p w14:paraId="47F24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large proportion </w:t>
      </w:r>
    </w:p>
    <w:p w14:paraId="30742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the majority </w:t>
      </w:r>
    </w:p>
    <w:p w14:paraId="4721A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change </w:t>
      </w:r>
    </w:p>
    <w:p w14:paraId="6073E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an improvement </w:t>
      </w:r>
    </w:p>
    <w:p w14:paraId="00832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challenge </w:t>
      </w:r>
    </w:p>
    <w:p w14:paraId="199E8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basis for sth </w:t>
      </w:r>
    </w:p>
    <w:p w14:paraId="6F15F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an example of sth </w:t>
      </w:r>
    </w:p>
    <w:p w14:paraId="63EE7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constituted by </w:t>
      </w:r>
    </w:p>
    <w:p w14:paraId="26BB8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newly constituted body </w:t>
      </w:r>
    </w:p>
    <w:p w14:paraId="15A52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legal basis </w:t>
      </w:r>
    </w:p>
    <w:p w14:paraId="494BF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major contribution </w:t>
      </w:r>
    </w:p>
    <w:p w14:paraId="29EDC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serious breach </w:t>
      </w:r>
    </w:p>
    <w:p w14:paraId="1D1EC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valid reason </w:t>
      </w:r>
    </w:p>
    <w:p w14:paraId="5A7A5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significant proportion </w:t>
      </w:r>
    </w:p>
    <w:p w14:paraId="6728F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 separate category </w:t>
      </w:r>
    </w:p>
    <w:p w14:paraId="677F1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an important factor </w:t>
      </w:r>
    </w:p>
    <w:p w14:paraId="1A379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an effective solution </w:t>
      </w:r>
    </w:p>
    <w:p w14:paraId="20D3D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part of the system </w:t>
      </w:r>
    </w:p>
    <w:p w14:paraId="4AFB7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the foundation of sth </w:t>
      </w:r>
    </w:p>
    <w:p w14:paraId="44665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8E9B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form </w:t>
      </w:r>
    </w:p>
    <w:p w14:paraId="22C37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up </w:t>
      </w:r>
    </w:p>
    <w:p w14:paraId="2A562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compose </w:t>
      </w:r>
    </w:p>
    <w:p w14:paraId="60FAA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represent </w:t>
      </w:r>
    </w:p>
    <w:p w14:paraId="7624F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establish </w:t>
      </w:r>
    </w:p>
    <w:p w14:paraId="22410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create </w:t>
      </w:r>
    </w:p>
    <w:p w14:paraId="286EE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comprise </w:t>
      </w:r>
    </w:p>
    <w:p w14:paraId="429E8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consist of </w:t>
      </w:r>
    </w:p>
    <w:p w14:paraId="2E2F1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FD9E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disband </w:t>
      </w:r>
    </w:p>
    <w:p w14:paraId="3A43C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destroy </w:t>
      </w:r>
    </w:p>
    <w:p w14:paraId="0D753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remove </w:t>
      </w:r>
    </w:p>
    <w:p w14:paraId="2A4DB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dismantle </w:t>
      </w:r>
    </w:p>
    <w:p w14:paraId="7F3B8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dissolve </w:t>
      </w:r>
    </w:p>
    <w:p w14:paraId="6D485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deconstitute </w:t>
      </w:r>
    </w:p>
    <w:p w14:paraId="155B5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367A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constitute (v) </w:t>
      </w:r>
    </w:p>
    <w:p w14:paraId="1BA70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constitution (n) </w:t>
      </w:r>
    </w:p>
    <w:p w14:paraId="58543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constitutional (adj) </w:t>
      </w:r>
    </w:p>
    <w:p w14:paraId="17677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constitutionally (adv) </w:t>
      </w:r>
    </w:p>
    <w:p w14:paraId="347D4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constitutive (adj) </w:t>
      </w:r>
    </w:p>
    <w:p w14:paraId="58BE8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85F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Constrain</w:t>
      </w:r>
    </w:p>
    <w:p w14:paraId="22BC0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22A7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Hạn chế, gò bó</w:t>
      </w:r>
    </w:p>
    <w:p w14:paraId="093C6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3E5DA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budget constrained the project.</w:t>
      </w:r>
    </w:p>
    <w:p w14:paraId="44E52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law constrains our actions.</w:t>
      </w:r>
    </w:p>
    <w:p w14:paraId="53298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Limited funds constrained the project.</w:t>
      </w:r>
    </w:p>
    <w:p w14:paraId="627CC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Fear can constrain creativity.</w:t>
      </w:r>
    </w:p>
    <w:p w14:paraId="36FAE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Strict rules constrained the researchers' choices.</w:t>
      </w:r>
    </w:p>
    <w:p w14:paraId="1B837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A lack of funding constrained further development.</w:t>
      </w:r>
    </w:p>
    <w:p w14:paraId="5B147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Social pressure can constrain individual behavior.</w:t>
      </w:r>
    </w:p>
    <w:p w14:paraId="736C6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36D9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sb/sth </w:t>
      </w:r>
    </w:p>
    <w:p w14:paraId="348CF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constrained by sth </w:t>
      </w:r>
    </w:p>
    <w:p w14:paraId="7A8B3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sb from doing sth </w:t>
      </w:r>
    </w:p>
    <w:p w14:paraId="330D9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the development of sth </w:t>
      </w:r>
    </w:p>
    <w:p w14:paraId="785DC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creativity </w:t>
      </w:r>
    </w:p>
    <w:p w14:paraId="176A3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choice </w:t>
      </w:r>
    </w:p>
    <w:p w14:paraId="10CAD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access </w:t>
      </w:r>
    </w:p>
    <w:p w14:paraId="5A383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movement </w:t>
      </w:r>
    </w:p>
    <w:p w14:paraId="73DC4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6D479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by budget </w:t>
      </w:r>
    </w:p>
    <w:p w14:paraId="574D5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resources </w:t>
      </w:r>
    </w:p>
    <w:p w14:paraId="6A2AC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choice </w:t>
      </w:r>
    </w:p>
    <w:p w14:paraId="6B620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development </w:t>
      </w:r>
    </w:p>
    <w:p w14:paraId="071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by time </w:t>
      </w:r>
    </w:p>
    <w:p w14:paraId="0ABC9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by law </w:t>
      </w:r>
    </w:p>
    <w:p w14:paraId="792D5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by circumstances </w:t>
      </w:r>
    </w:p>
    <w:p w14:paraId="3B745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financially constrained </w:t>
      </w:r>
    </w:p>
    <w:p w14:paraId="57EF1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resource-constrained environment </w:t>
      </w:r>
    </w:p>
    <w:p w14:paraId="4AE49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growth </w:t>
      </w:r>
    </w:p>
    <w:p w14:paraId="21DE5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activity </w:t>
      </w:r>
    </w:p>
    <w:p w14:paraId="5F180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movement </w:t>
      </w:r>
    </w:p>
    <w:p w14:paraId="42DF7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development </w:t>
      </w:r>
    </w:p>
    <w:p w14:paraId="142CD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innovation </w:t>
      </w:r>
    </w:p>
    <w:p w14:paraId="66A4B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severely constrained </w:t>
      </w:r>
    </w:p>
    <w:p w14:paraId="17980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tightly constrained </w:t>
      </w:r>
    </w:p>
    <w:p w14:paraId="73616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economic growth </w:t>
      </w:r>
    </w:p>
    <w:p w14:paraId="7F20A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personal freedom </w:t>
      </w:r>
    </w:p>
    <w:p w14:paraId="01072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access to education </w:t>
      </w:r>
    </w:p>
    <w:p w14:paraId="303EA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access to healthcare </w:t>
      </w:r>
    </w:p>
    <w:p w14:paraId="29D70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the available options </w:t>
      </w:r>
    </w:p>
    <w:p w14:paraId="7B651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future development </w:t>
      </w:r>
    </w:p>
    <w:p w14:paraId="340D8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organizational change </w:t>
      </w:r>
    </w:p>
    <w:p w14:paraId="088BE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market activity </w:t>
      </w:r>
    </w:p>
    <w:p w14:paraId="0B4A9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scientific progress </w:t>
      </w:r>
    </w:p>
    <w:p w14:paraId="5AA9E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creative thinking </w:t>
      </w:r>
    </w:p>
    <w:p w14:paraId="03A07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56E66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restrict </w:t>
      </w:r>
    </w:p>
    <w:p w14:paraId="7D060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limit </w:t>
      </w:r>
    </w:p>
    <w:p w14:paraId="01B27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bound </w:t>
      </w:r>
    </w:p>
    <w:p w14:paraId="3810F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prevent </w:t>
      </w:r>
    </w:p>
    <w:p w14:paraId="29586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restrain </w:t>
      </w:r>
    </w:p>
    <w:p w14:paraId="5FA40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curb </w:t>
      </w:r>
    </w:p>
    <w:p w14:paraId="4F659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hamper </w:t>
      </w:r>
    </w:p>
    <w:p w14:paraId="3B06F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inhibit </w:t>
      </w:r>
    </w:p>
    <w:p w14:paraId="7A3AD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6E125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free </w:t>
      </w:r>
    </w:p>
    <w:p w14:paraId="6ECEE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enable </w:t>
      </w:r>
    </w:p>
    <w:p w14:paraId="17389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encourage </w:t>
      </w:r>
    </w:p>
    <w:p w14:paraId="515F2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release </w:t>
      </w:r>
    </w:p>
    <w:p w14:paraId="4C237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allow </w:t>
      </w:r>
    </w:p>
    <w:p w14:paraId="6528D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liberate </w:t>
      </w:r>
    </w:p>
    <w:p w14:paraId="2D51E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facilitate </w:t>
      </w:r>
    </w:p>
    <w:p w14:paraId="360DD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6330F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 (v) </w:t>
      </w:r>
    </w:p>
    <w:p w14:paraId="23593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constraint (n) </w:t>
      </w:r>
    </w:p>
    <w:p w14:paraId="099CE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constrained (adj) </w:t>
      </w:r>
    </w:p>
    <w:p w14:paraId="6E1B0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constraining (adj) </w:t>
      </w:r>
    </w:p>
    <w:p w14:paraId="02613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unconstrained (adj) </w:t>
      </w:r>
    </w:p>
    <w:p w14:paraId="1A02A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8FDB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Consult</w:t>
      </w:r>
    </w:p>
    <w:p w14:paraId="6FADA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0B146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Tham khảo, hỏi ý</w:t>
      </w:r>
    </w:p>
    <w:p w14:paraId="5159E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Hỏi ý kiến</w:t>
      </w:r>
    </w:p>
    <w:p w14:paraId="0C7C7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CEE0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consult the manual before use.</w:t>
      </w:r>
    </w:p>
    <w:p w14:paraId="07DFF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We consulted a specialist.</w:t>
      </w:r>
    </w:p>
    <w:p w14:paraId="24EBC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Consult your doctor before taking the medicine.</w:t>
      </w:r>
    </w:p>
    <w:p w14:paraId="2AC86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team consulted local residents.</w:t>
      </w:r>
    </w:p>
    <w:p w14:paraId="33EE6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researchers consulted several official documents.</w:t>
      </w:r>
    </w:p>
    <w:p w14:paraId="7247D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You should consult an expert before making a decision.</w:t>
      </w:r>
    </w:p>
    <w:p w14:paraId="57CFE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committee consulted widely before voting.</w:t>
      </w:r>
    </w:p>
    <w:p w14:paraId="7AFF1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00A1A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sb </w:t>
      </w:r>
    </w:p>
    <w:p w14:paraId="4CC52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source </w:t>
      </w:r>
    </w:p>
    <w:p w14:paraId="3078A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with sb </w:t>
      </w:r>
    </w:p>
    <w:p w14:paraId="2D263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about sth </w:t>
      </w:r>
    </w:p>
    <w:p w14:paraId="2A7DF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sb on sth </w:t>
      </w:r>
    </w:p>
    <w:p w14:paraId="0393E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with a specialist </w:t>
      </w:r>
    </w:p>
    <w:p w14:paraId="3D727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reference book </w:t>
      </w:r>
    </w:p>
    <w:p w14:paraId="1EBFA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before taking action </w:t>
      </w:r>
    </w:p>
    <w:p w14:paraId="33457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4AFC0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specialist </w:t>
      </w:r>
    </w:p>
    <w:p w14:paraId="204A7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the manual </w:t>
      </w:r>
    </w:p>
    <w:p w14:paraId="3E7BB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experts </w:t>
      </w:r>
    </w:p>
    <w:p w14:paraId="1C45C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references </w:t>
      </w:r>
    </w:p>
    <w:p w14:paraId="5BD1D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doctor </w:t>
      </w:r>
    </w:p>
    <w:p w14:paraId="3CC2D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lawyer </w:t>
      </w:r>
    </w:p>
    <w:p w14:paraId="118B5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teacher </w:t>
      </w:r>
    </w:p>
    <w:p w14:paraId="1E615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dictionary </w:t>
      </w:r>
    </w:p>
    <w:p w14:paraId="1CDE6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database </w:t>
      </w:r>
    </w:p>
    <w:p w14:paraId="45479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official sources </w:t>
      </w:r>
    </w:p>
    <w:p w14:paraId="334CA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with colleagues </w:t>
      </w:r>
    </w:p>
    <w:p w14:paraId="02767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widely </w:t>
      </w:r>
    </w:p>
    <w:p w14:paraId="2C931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carefully </w:t>
      </w:r>
    </w:p>
    <w:p w14:paraId="023C7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before deciding </w:t>
      </w:r>
    </w:p>
    <w:p w14:paraId="6C70F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relevant documents </w:t>
      </w:r>
    </w:p>
    <w:p w14:paraId="5FC12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consultation </w:t>
      </w:r>
    </w:p>
    <w:p w14:paraId="65C89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an official source </w:t>
      </w:r>
    </w:p>
    <w:p w14:paraId="4B833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technical manual </w:t>
      </w:r>
    </w:p>
    <w:p w14:paraId="23C78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professional adviser </w:t>
      </w:r>
    </w:p>
    <w:p w14:paraId="1996B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medical specialist </w:t>
      </w:r>
    </w:p>
    <w:p w14:paraId="0873B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legal expert </w:t>
      </w:r>
    </w:p>
    <w:p w14:paraId="4F3F4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a research database </w:t>
      </w:r>
    </w:p>
    <w:p w14:paraId="3349D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relevant literature </w:t>
      </w:r>
    </w:p>
    <w:p w14:paraId="2E921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the available evidence </w:t>
      </w:r>
    </w:p>
    <w:p w14:paraId="154C7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widely before acting </w:t>
      </w:r>
    </w:p>
    <w:p w14:paraId="4461B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stakeholders </w:t>
      </w:r>
    </w:p>
    <w:p w14:paraId="0CB9B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134AF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advice from </w:t>
      </w:r>
    </w:p>
    <w:p w14:paraId="6079A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check </w:t>
      </w:r>
    </w:p>
    <w:p w14:paraId="6A019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ask </w:t>
      </w:r>
    </w:p>
    <w:p w14:paraId="29B31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refer to </w:t>
      </w:r>
    </w:p>
    <w:p w14:paraId="74F5E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advise </w:t>
      </w:r>
    </w:p>
    <w:p w14:paraId="2B78B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deliberate with </w:t>
      </w:r>
    </w:p>
    <w:p w14:paraId="24E2A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seek guidance from </w:t>
      </w:r>
    </w:p>
    <w:p w14:paraId="2457E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advice from </w:t>
      </w:r>
    </w:p>
    <w:p w14:paraId="19D98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134E2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</w:t>
      </w:r>
    </w:p>
    <w:p w14:paraId="0FA0E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neglect </w:t>
      </w:r>
    </w:p>
    <w:p w14:paraId="080E8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dismiss </w:t>
      </w:r>
    </w:p>
    <w:p w14:paraId="2B480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decide alone </w:t>
      </w:r>
    </w:p>
    <w:p w14:paraId="57FD2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ignore advice </w:t>
      </w:r>
    </w:p>
    <w:p w14:paraId="60B43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act without consultation </w:t>
      </w:r>
    </w:p>
    <w:p w14:paraId="7BF20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a unilateral decision </w:t>
      </w:r>
    </w:p>
    <w:p w14:paraId="38EF7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051CB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 (v) </w:t>
      </w:r>
    </w:p>
    <w:p w14:paraId="3497D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consultation (n) </w:t>
      </w:r>
    </w:p>
    <w:p w14:paraId="26EA5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consultant (n) </w:t>
      </w:r>
    </w:p>
    <w:p w14:paraId="02820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consultative (adj) </w:t>
      </w:r>
    </w:p>
    <w:p w14:paraId="5DB8A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consulted (adj) </w:t>
      </w:r>
    </w:p>
    <w:p w14:paraId="34E21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34F0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Consume</w:t>
      </w:r>
    </w:p>
    <w:p w14:paraId="1671E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EB29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(v) Tiêu thụ</w:t>
      </w:r>
    </w:p>
    <w:p w14:paraId="40203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(v) Hấp thu</w:t>
      </w:r>
    </w:p>
    <w:p w14:paraId="651D9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Lãng phí thời gian, năng lượng</w:t>
      </w:r>
    </w:p>
    <w:p w14:paraId="635F8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427C8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device consumes a lot of energy.</w:t>
      </w:r>
    </w:p>
    <w:p w14:paraId="5B8D1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He consumed the meal quickly.</w:t>
      </w:r>
    </w:p>
    <w:p w14:paraId="50168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engine consumes very little fuel.</w:t>
      </w:r>
    </w:p>
    <w:p w14:paraId="6A93C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project consumed most of our time.</w:t>
      </w:r>
    </w:p>
    <w:p w14:paraId="3786D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machine consumes less electricity than the old model.</w:t>
      </w:r>
    </w:p>
    <w:p w14:paraId="1867E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fire consumed the entire building.</w:t>
      </w:r>
    </w:p>
    <w:p w14:paraId="7D495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Young people consume news through social media.</w:t>
      </w:r>
    </w:p>
    <w:p w14:paraId="7E407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4530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sth </w:t>
      </w:r>
    </w:p>
    <w:p w14:paraId="343CF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time </w:t>
      </w:r>
    </w:p>
    <w:p w14:paraId="72DFF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a product </w:t>
      </w:r>
    </w:p>
    <w:p w14:paraId="4690B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consumed by sth </w:t>
      </w:r>
    </w:p>
    <w:p w14:paraId="260F6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large amounts of sth </w:t>
      </w:r>
    </w:p>
    <w:p w14:paraId="77910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fewer resources </w:t>
      </w:r>
    </w:p>
    <w:p w14:paraId="53C91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a meal </w:t>
      </w:r>
    </w:p>
    <w:p w14:paraId="36BF8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consumed with worry </w:t>
      </w:r>
    </w:p>
    <w:p w14:paraId="75A05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23F01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energy </w:t>
      </w:r>
    </w:p>
    <w:p w14:paraId="25EAC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resources </w:t>
      </w:r>
    </w:p>
    <w:p w14:paraId="46C29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time </w:t>
      </w:r>
    </w:p>
    <w:p w14:paraId="0E617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consumer consumption </w:t>
      </w:r>
    </w:p>
    <w:p w14:paraId="54B0D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electricity </w:t>
      </w:r>
    </w:p>
    <w:p w14:paraId="0BE04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water </w:t>
      </w:r>
    </w:p>
    <w:p w14:paraId="022D5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fuel </w:t>
      </w:r>
    </w:p>
    <w:p w14:paraId="3596F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food </w:t>
      </w:r>
    </w:p>
    <w:p w14:paraId="51CFC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goods </w:t>
      </w:r>
    </w:p>
    <w:p w14:paraId="2CA6E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information </w:t>
      </w:r>
    </w:p>
    <w:p w14:paraId="3516F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media </w:t>
      </w:r>
    </w:p>
    <w:p w14:paraId="77AFD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vast amounts of </w:t>
      </w:r>
    </w:p>
    <w:p w14:paraId="75782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less energy </w:t>
      </w:r>
    </w:p>
    <w:p w14:paraId="77486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rapidly </w:t>
      </w:r>
    </w:p>
    <w:p w14:paraId="7D899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consumed by curiosity </w:t>
      </w:r>
    </w:p>
    <w:p w14:paraId="40449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time-consuming activity </w:t>
      </w:r>
    </w:p>
    <w:p w14:paraId="31D65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natural resources </w:t>
      </w:r>
    </w:p>
    <w:p w14:paraId="61160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fossil fuels </w:t>
      </w:r>
    </w:p>
    <w:p w14:paraId="49213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processed food </w:t>
      </w:r>
    </w:p>
    <w:p w14:paraId="067F6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digital content </w:t>
      </w:r>
    </w:p>
    <w:p w14:paraId="65B9C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online media </w:t>
      </w:r>
    </w:p>
    <w:p w14:paraId="5FBF5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a large quantity </w:t>
      </w:r>
    </w:p>
    <w:p w14:paraId="78B53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at a high rate </w:t>
      </w:r>
    </w:p>
    <w:p w14:paraId="7AA29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responsibly </w:t>
      </w:r>
    </w:p>
    <w:p w14:paraId="0E024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sustainably </w:t>
      </w:r>
    </w:p>
    <w:p w14:paraId="3D667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beyond one's needs </w:t>
      </w:r>
    </w:p>
    <w:p w14:paraId="6DD9F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35CC5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</w:t>
      </w:r>
    </w:p>
    <w:p w14:paraId="60037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spend </w:t>
      </w:r>
    </w:p>
    <w:p w14:paraId="48AFD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devour </w:t>
      </w:r>
    </w:p>
    <w:p w14:paraId="76A71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absorb </w:t>
      </w:r>
    </w:p>
    <w:p w14:paraId="02C05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eat </w:t>
      </w:r>
    </w:p>
    <w:p w14:paraId="1E404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use up </w:t>
      </w:r>
    </w:p>
    <w:p w14:paraId="6D097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5A3E8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save </w:t>
      </w:r>
    </w:p>
    <w:p w14:paraId="78A9B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preserve </w:t>
      </w:r>
    </w:p>
    <w:p w14:paraId="79C4C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conserve </w:t>
      </w:r>
    </w:p>
    <w:p w14:paraId="3B3A7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conserve </w:t>
      </w:r>
    </w:p>
    <w:p w14:paraId="5AD1A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produce </w:t>
      </w:r>
    </w:p>
    <w:p w14:paraId="78495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39C0F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 (v) </w:t>
      </w:r>
    </w:p>
    <w:p w14:paraId="799E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consumer (n) </w:t>
      </w:r>
    </w:p>
    <w:p w14:paraId="0C875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consumption (n) </w:t>
      </w:r>
    </w:p>
    <w:p w14:paraId="0AD3E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consumable (adj/n) </w:t>
      </w:r>
    </w:p>
    <w:p w14:paraId="32F24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consumptive (adj) </w:t>
      </w:r>
    </w:p>
    <w:p w14:paraId="74C11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overconsume (v) </w:t>
      </w:r>
    </w:p>
    <w:p w14:paraId="63D2E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CFA0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Contact</w:t>
      </w:r>
    </w:p>
    <w:p w14:paraId="16C5E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24063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Liên hệ</w:t>
      </w:r>
    </w:p>
    <w:p w14:paraId="2AAC2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Người quen, danh bạ</w:t>
      </w:r>
    </w:p>
    <w:p w14:paraId="282DC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(v) Liên lạc</w:t>
      </w:r>
    </w:p>
    <w:p w14:paraId="2A98B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6F266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contact the office for details.</w:t>
      </w:r>
    </w:p>
    <w:p w14:paraId="739B8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have your contact information.</w:t>
      </w:r>
    </w:p>
    <w:p w14:paraId="48B1D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Please contact me if you need assistance.</w:t>
      </w:r>
    </w:p>
    <w:p w14:paraId="47A31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company contacted all applicants.</w:t>
      </w:r>
    </w:p>
    <w:p w14:paraId="547C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I contacted the supplier to request more information.</w:t>
      </w:r>
    </w:p>
    <w:p w14:paraId="53543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emergency team contacted local authorities.</w:t>
      </w:r>
    </w:p>
    <w:p w14:paraId="1DD13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remains in close contact with her former teacher.</w:t>
      </w:r>
    </w:p>
    <w:p w14:paraId="44581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4C95D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sb </w:t>
      </w:r>
    </w:p>
    <w:p w14:paraId="53562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details </w:t>
      </w:r>
    </w:p>
    <w:p w14:paraId="21E13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sb directly </w:t>
      </w:r>
    </w:p>
    <w:p w14:paraId="46227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in contact with sb </w:t>
      </w:r>
    </w:p>
    <w:p w14:paraId="47859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sb regarding sth </w:t>
      </w:r>
    </w:p>
    <w:p w14:paraId="4FD71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sb by email </w:t>
      </w:r>
    </w:p>
    <w:p w14:paraId="4A619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contact details updated </w:t>
      </w:r>
    </w:p>
    <w:p w14:paraId="6222C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establish contact with sb </w:t>
      </w:r>
    </w:p>
    <w:p w14:paraId="37F41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04B6D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details </w:t>
      </w:r>
    </w:p>
    <w:p w14:paraId="709E7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information </w:t>
      </w:r>
    </w:p>
    <w:p w14:paraId="38C60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the office </w:t>
      </w:r>
    </w:p>
    <w:p w14:paraId="1C8F3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maintain contact </w:t>
      </w:r>
    </w:p>
    <w:p w14:paraId="3D2CA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customer </w:t>
      </w:r>
    </w:p>
    <w:p w14:paraId="0B4A4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supplier </w:t>
      </w:r>
    </w:p>
    <w:p w14:paraId="35AF3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doctor </w:t>
      </w:r>
    </w:p>
    <w:p w14:paraId="3E8F7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by phone </w:t>
      </w:r>
    </w:p>
    <w:p w14:paraId="7FB16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by email </w:t>
      </w:r>
    </w:p>
    <w:p w14:paraId="05A33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make contact with sb </w:t>
      </w:r>
    </w:p>
    <w:p w14:paraId="524FC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keep in contact </w:t>
      </w:r>
    </w:p>
    <w:p w14:paraId="501C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lose contact </w:t>
      </w:r>
    </w:p>
    <w:p w14:paraId="3D89E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direct contact </w:t>
      </w:r>
    </w:p>
    <w:p w14:paraId="30F30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close contact </w:t>
      </w:r>
    </w:p>
    <w:p w14:paraId="50B1C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emergency contact </w:t>
      </w:r>
    </w:p>
    <w:p w14:paraId="0F2A6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point of contact </w:t>
      </w:r>
    </w:p>
    <w:p w14:paraId="6D3CA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customer support </w:t>
      </w:r>
    </w:p>
    <w:p w14:paraId="57BAE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emergency services </w:t>
      </w:r>
    </w:p>
    <w:p w14:paraId="6FCD1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government agency </w:t>
      </w:r>
    </w:p>
    <w:p w14:paraId="647E0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business partner </w:t>
      </w:r>
    </w:p>
    <w:p w14:paraId="656C1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a service provider </w:t>
      </w:r>
    </w:p>
    <w:p w14:paraId="3644C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someone directly </w:t>
      </w:r>
    </w:p>
    <w:p w14:paraId="638E6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someone privately </w:t>
      </w:r>
    </w:p>
    <w:p w14:paraId="51552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someone urgently </w:t>
      </w:r>
    </w:p>
    <w:p w14:paraId="10D5E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someone in writing </w:t>
      </w:r>
    </w:p>
    <w:p w14:paraId="385A1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someone for clarification </w:t>
      </w:r>
    </w:p>
    <w:p w14:paraId="7D52E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44E4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reach </w:t>
      </w:r>
    </w:p>
    <w:p w14:paraId="331DB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connection </w:t>
      </w:r>
    </w:p>
    <w:p w14:paraId="412D3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communication </w:t>
      </w:r>
    </w:p>
    <w:p w14:paraId="6EB49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relation </w:t>
      </w:r>
    </w:p>
    <w:p w14:paraId="061AE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touch </w:t>
      </w:r>
    </w:p>
    <w:p w14:paraId="428E6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access </w:t>
      </w:r>
    </w:p>
    <w:p w14:paraId="3A5E9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correspondence </w:t>
      </w:r>
    </w:p>
    <w:p w14:paraId="2150D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1D5A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break off </w:t>
      </w:r>
    </w:p>
    <w:p w14:paraId="3DA33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 </w:t>
      </w:r>
    </w:p>
    <w:p w14:paraId="34612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isolation </w:t>
      </w:r>
    </w:p>
    <w:p w14:paraId="24E79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separation </w:t>
      </w:r>
    </w:p>
    <w:p w14:paraId="76AE4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disconnection </w:t>
      </w:r>
    </w:p>
    <w:p w14:paraId="538D2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non-contact </w:t>
      </w:r>
    </w:p>
    <w:p w14:paraId="74E27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avoidance </w:t>
      </w:r>
    </w:p>
    <w:p w14:paraId="546FF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A558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 (n/v) </w:t>
      </w:r>
    </w:p>
    <w:p w14:paraId="57BDF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contactable (adj) </w:t>
      </w:r>
    </w:p>
    <w:p w14:paraId="0E5AC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contactless (adj) </w:t>
      </w:r>
    </w:p>
    <w:p w14:paraId="59C25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contacting (v) </w:t>
      </w:r>
    </w:p>
    <w:p w14:paraId="30ADC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584A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Contemporary</w:t>
      </w:r>
    </w:p>
    <w:p w14:paraId="5FB36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168ED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(adj) Hiện đại, thuộc cùng thời kỳ</w:t>
      </w:r>
    </w:p>
    <w:p w14:paraId="1C26A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Người cùng thời</w:t>
      </w:r>
    </w:p>
    <w:p w14:paraId="3566A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1DA54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This is a contemporary design.</w:t>
      </w:r>
    </w:p>
    <w:p w14:paraId="11FDF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work was compared with contemporary artists.</w:t>
      </w:r>
    </w:p>
    <w:p w14:paraId="53644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Contemporary writers address modern social issues.</w:t>
      </w:r>
    </w:p>
    <w:p w14:paraId="0F328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gallery displays contemporary art.</w:t>
      </w:r>
    </w:p>
    <w:p w14:paraId="076D3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Contemporary society faces rapidly changing technology.</w:t>
      </w:r>
    </w:p>
    <w:p w14:paraId="334D8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novel reflects contemporary concerns.</w:t>
      </w:r>
    </w:p>
    <w:p w14:paraId="3B30C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She studies contemporary political history.</w:t>
      </w:r>
    </w:p>
    <w:p w14:paraId="70BDE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184A1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with sth </w:t>
      </w:r>
    </w:p>
    <w:p w14:paraId="23422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art </w:t>
      </w:r>
    </w:p>
    <w:p w14:paraId="3E16C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be contemporary with sth </w:t>
      </w:r>
    </w:p>
    <w:p w14:paraId="1EE64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society </w:t>
      </w:r>
    </w:p>
    <w:p w14:paraId="65B70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concern </w:t>
      </w:r>
    </w:p>
    <w:p w14:paraId="2D19C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relevance </w:t>
      </w:r>
    </w:p>
    <w:p w14:paraId="67F0B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debate </w:t>
      </w:r>
    </w:p>
    <w:p w14:paraId="28F20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writer </w:t>
      </w:r>
    </w:p>
    <w:p w14:paraId="40FE8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545AE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art </w:t>
      </w:r>
    </w:p>
    <w:p w14:paraId="3899C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issue </w:t>
      </w:r>
    </w:p>
    <w:p w14:paraId="29F59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style </w:t>
      </w:r>
    </w:p>
    <w:p w14:paraId="067F3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literature </w:t>
      </w:r>
    </w:p>
    <w:p w14:paraId="69834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society </w:t>
      </w:r>
    </w:p>
    <w:p w14:paraId="474C8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culture </w:t>
      </w:r>
    </w:p>
    <w:p w14:paraId="7AADF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politics </w:t>
      </w:r>
    </w:p>
    <w:p w14:paraId="06311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music </w:t>
      </w:r>
    </w:p>
    <w:p w14:paraId="52B38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architecture </w:t>
      </w:r>
    </w:p>
    <w:p w14:paraId="0E855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history </w:t>
      </w:r>
    </w:p>
    <w:p w14:paraId="66331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issues </w:t>
      </w:r>
    </w:p>
    <w:p w14:paraId="650E9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relevance </w:t>
      </w:r>
    </w:p>
    <w:p w14:paraId="2F593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sources </w:t>
      </w:r>
    </w:p>
    <w:p w14:paraId="242EE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 contemporary of sb </w:t>
      </w:r>
    </w:p>
    <w:p w14:paraId="38024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with sth </w:t>
      </w:r>
    </w:p>
    <w:p w14:paraId="0CF75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contemporary times </w:t>
      </w:r>
    </w:p>
    <w:p w14:paraId="7A533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social issues </w:t>
      </w:r>
    </w:p>
    <w:p w14:paraId="48FEA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scientific research </w:t>
      </w:r>
    </w:p>
    <w:p w14:paraId="71E90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educational theory </w:t>
      </w:r>
    </w:p>
    <w:p w14:paraId="336A5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political debate </w:t>
      </w:r>
    </w:p>
    <w:p w14:paraId="16E4D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economic conditions </w:t>
      </w:r>
    </w:p>
    <w:p w14:paraId="43E1B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cultural practices </w:t>
      </w:r>
    </w:p>
    <w:p w14:paraId="4965E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design principles </w:t>
      </w:r>
    </w:p>
    <w:p w14:paraId="69D5D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historical sources </w:t>
      </w:r>
    </w:p>
    <w:p w14:paraId="62A29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relevance of sth </w:t>
      </w:r>
    </w:p>
    <w:p w14:paraId="7B7DE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account of events </w:t>
      </w:r>
    </w:p>
    <w:p w14:paraId="6A1AF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0304F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modern </w:t>
      </w:r>
    </w:p>
    <w:p w14:paraId="247D2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current </w:t>
      </w:r>
    </w:p>
    <w:p w14:paraId="44675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present-day </w:t>
      </w:r>
    </w:p>
    <w:p w14:paraId="5EB79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up-to-date </w:t>
      </w:r>
    </w:p>
    <w:p w14:paraId="4C468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modern-day </w:t>
      </w:r>
    </w:p>
    <w:p w14:paraId="464F5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current </w:t>
      </w:r>
    </w:p>
    <w:p w14:paraId="3F9FC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4CD65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ancient </w:t>
      </w:r>
    </w:p>
    <w:p w14:paraId="2F106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historical </w:t>
      </w:r>
    </w:p>
    <w:p w14:paraId="20BA2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old-fashioned </w:t>
      </w:r>
    </w:p>
    <w:p w14:paraId="4CB3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medieval </w:t>
      </w:r>
    </w:p>
    <w:p w14:paraId="45C8A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outdated </w:t>
      </w:r>
    </w:p>
    <w:p w14:paraId="3DAB6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traditional </w:t>
      </w:r>
    </w:p>
    <w:p w14:paraId="48183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pre-modern </w:t>
      </w:r>
    </w:p>
    <w:p w14:paraId="717A9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7988F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contemporary (adj/n) </w:t>
      </w:r>
    </w:p>
    <w:p w14:paraId="07CCD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contemporaneity (n) </w:t>
      </w:r>
    </w:p>
    <w:p w14:paraId="05858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contemporaneous (adj) </w:t>
      </w:r>
    </w:p>
    <w:p w14:paraId="152CE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contemporaneously (adv) </w:t>
      </w:r>
    </w:p>
    <w:p w14:paraId="06CA6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5159A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44"/>
          <w:szCs w:val="32"/>
        </w:rPr>
        <w:t>Context</w:t>
      </w:r>
    </w:p>
    <w:p w14:paraId="2B50A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Nghĩa</w:t>
      </w:r>
    </w:p>
    <w:p w14:paraId="6BCEA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1. (n) Bối cảnh</w:t>
      </w:r>
    </w:p>
    <w:p w14:paraId="44F54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2. (n) Ngữ cảnh</w:t>
      </w:r>
    </w:p>
    <w:p w14:paraId="79898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sz w:val="24"/>
          <w:szCs w:val="32"/>
        </w:rPr>
        <w:t>3. (n) Hoàn cảnh</w:t>
      </w:r>
    </w:p>
    <w:p w14:paraId="63999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Ví dụ</w:t>
      </w:r>
    </w:p>
    <w:p w14:paraId="03985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You need to read the text in context.</w:t>
      </w:r>
    </w:p>
    <w:p w14:paraId="6A7F4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context of the event is important.</w:t>
      </w:r>
    </w:p>
    <w:p w14:paraId="68600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meaning changes according to the context.</w:t>
      </w:r>
    </w:p>
    <w:p w14:paraId="3EDF2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Historical context helps us understand the text.</w:t>
      </w:r>
    </w:p>
    <w:p w14:paraId="7D43D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meaning of a word depends on its context.</w:t>
      </w:r>
    </w:p>
    <w:p w14:paraId="0CA07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policy should be considered in its social context.</w:t>
      </w:r>
    </w:p>
    <w:p w14:paraId="7F9F8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rFonts w:hint="default"/>
          <w:sz w:val="24"/>
          <w:szCs w:val="32"/>
          <w:lang w:val="en-US"/>
        </w:rPr>
      </w:pPr>
      <w:r>
        <w:rPr>
          <w:sz w:val="24"/>
          <w:szCs w:val="32"/>
        </w:rPr>
        <w:t>• The historical context explains why the event occurred.</w:t>
      </w:r>
    </w:p>
    <w:p w14:paraId="7C680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Cấu trúc</w:t>
      </w:r>
    </w:p>
    <w:p w14:paraId="35AD5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context </w:t>
      </w:r>
    </w:p>
    <w:p w14:paraId="34696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 of sth </w:t>
      </w:r>
    </w:p>
    <w:p w14:paraId="2E926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within the context of sth </w:t>
      </w:r>
    </w:p>
    <w:p w14:paraId="059D5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understand sth from context </w:t>
      </w:r>
    </w:p>
    <w:p w14:paraId="36A2E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within a broader context </w:t>
      </w:r>
    </w:p>
    <w:p w14:paraId="430FE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within a specific context </w:t>
      </w:r>
    </w:p>
    <w:p w14:paraId="0E16E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consider sth in context </w:t>
      </w:r>
    </w:p>
    <w:p w14:paraId="79DAE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provide context for sth </w:t>
      </w:r>
    </w:p>
    <w:p w14:paraId="27A83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lack context </w:t>
      </w:r>
    </w:p>
    <w:p w14:paraId="320B9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Collocation</w:t>
      </w:r>
    </w:p>
    <w:p w14:paraId="17984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historical context </w:t>
      </w:r>
    </w:p>
    <w:p w14:paraId="01A9D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 context </w:t>
      </w:r>
    </w:p>
    <w:p w14:paraId="09497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 context </w:t>
      </w:r>
    </w:p>
    <w:p w14:paraId="267F6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in context </w:t>
      </w:r>
    </w:p>
    <w:p w14:paraId="2E995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context </w:t>
      </w:r>
    </w:p>
    <w:p w14:paraId="787DB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economic context </w:t>
      </w:r>
    </w:p>
    <w:p w14:paraId="72DDE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educational context </w:t>
      </w:r>
    </w:p>
    <w:p w14:paraId="7CF13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legal context </w:t>
      </w:r>
      <w:bookmarkStart w:id="0" w:name="_GoBack"/>
      <w:bookmarkEnd w:id="0"/>
    </w:p>
    <w:p w14:paraId="232B0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historical context of sth </w:t>
      </w:r>
    </w:p>
    <w:p w14:paraId="2C8A1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broader context </w:t>
      </w:r>
    </w:p>
    <w:p w14:paraId="65DD3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specific context </w:t>
      </w:r>
    </w:p>
    <w:p w14:paraId="037C5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local context </w:t>
      </w:r>
    </w:p>
    <w:p w14:paraId="3197F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 context of a text </w:t>
      </w:r>
    </w:p>
    <w:p w14:paraId="2E030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understand sth in context </w:t>
      </w:r>
    </w:p>
    <w:p w14:paraId="375B1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place sth in context </w:t>
      </w:r>
    </w:p>
    <w:p w14:paraId="06713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take sth out of context </w:t>
      </w:r>
    </w:p>
    <w:p w14:paraId="40AA2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historical context of an event </w:t>
      </w:r>
    </w:p>
    <w:p w14:paraId="3EC6F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social context of behavior </w:t>
      </w:r>
    </w:p>
    <w:p w14:paraId="5BFBC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cultural context of language </w:t>
      </w:r>
    </w:p>
    <w:p w14:paraId="5E56B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political context of a policy </w:t>
      </w:r>
    </w:p>
    <w:p w14:paraId="10BBD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economic context of development </w:t>
      </w:r>
    </w:p>
    <w:p w14:paraId="13522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educational context of learning </w:t>
      </w:r>
    </w:p>
    <w:p w14:paraId="7914F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broader social context </w:t>
      </w:r>
    </w:p>
    <w:p w14:paraId="0E989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immediate context </w:t>
      </w:r>
    </w:p>
    <w:p w14:paraId="077A2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relevant context </w:t>
      </w:r>
    </w:p>
    <w:p w14:paraId="5F5C2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context-dependent meaning </w:t>
      </w:r>
    </w:p>
    <w:p w14:paraId="65AF9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đồng nghĩa</w:t>
      </w:r>
    </w:p>
    <w:p w14:paraId="7F26C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setting </w:t>
      </w:r>
    </w:p>
    <w:p w14:paraId="1A0B7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background </w:t>
      </w:r>
    </w:p>
    <w:p w14:paraId="7E642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environment </w:t>
      </w:r>
    </w:p>
    <w:p w14:paraId="43800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situation </w:t>
      </w:r>
    </w:p>
    <w:p w14:paraId="408BE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circumstances </w:t>
      </w:r>
    </w:p>
    <w:p w14:paraId="037BC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framework </w:t>
      </w:r>
    </w:p>
    <w:p w14:paraId="50798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milieu </w:t>
      </w:r>
    </w:p>
    <w:p w14:paraId="11E89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Từ trái nghĩa</w:t>
      </w:r>
    </w:p>
    <w:p w14:paraId="20790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decontextualization </w:t>
      </w:r>
    </w:p>
    <w:p w14:paraId="581D2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disconnection </w:t>
      </w:r>
    </w:p>
    <w:p w14:paraId="6FFEF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isolation </w:t>
      </w:r>
    </w:p>
    <w:p w14:paraId="22E9E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decontextualization </w:t>
      </w:r>
    </w:p>
    <w:p w14:paraId="5214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detachment </w:t>
      </w:r>
    </w:p>
    <w:p w14:paraId="3D9B6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isolation </w:t>
      </w:r>
    </w:p>
    <w:p w14:paraId="7FA38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4"/>
          <w:szCs w:val="32"/>
        </w:rPr>
      </w:pPr>
      <w:r>
        <w:rPr>
          <w:b/>
          <w:sz w:val="32"/>
          <w:szCs w:val="32"/>
        </w:rPr>
        <w:t>Word family</w:t>
      </w:r>
    </w:p>
    <w:p w14:paraId="2CE79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 (n) </w:t>
      </w:r>
    </w:p>
    <w:p w14:paraId="15E15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 (adj) </w:t>
      </w:r>
    </w:p>
    <w:p w14:paraId="175BC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contextually (adv) </w:t>
      </w:r>
    </w:p>
    <w:p w14:paraId="3DCB0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contextualize (v) </w:t>
      </w:r>
    </w:p>
    <w:p w14:paraId="27368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contextualization (n) </w:t>
      </w:r>
    </w:p>
    <w:p w14:paraId="795BD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170" w:hanging="170"/>
        <w:textAlignment w:val="auto"/>
        <w:rPr>
          <w:sz w:val="24"/>
          <w:szCs w:val="32"/>
        </w:rPr>
      </w:pPr>
      <w:r>
        <w:rPr>
          <w:sz w:val="24"/>
          <w:szCs w:val="32"/>
        </w:rPr>
        <w:t xml:space="preserve">• decontextualized (adj) </w:t>
      </w:r>
    </w:p>
    <w:sectPr>
      <w:pgSz w:w="11906" w:h="16838"/>
      <w:pgMar w:top="562" w:right="677" w:bottom="562" w:left="677" w:header="720" w:footer="720" w:gutter="0"/>
      <w:paperSrc/>
      <w:cols w:equalWidth="0" w:num="2">
        <w:col w:w="5063" w:space="425"/>
        <w:col w:w="5063"/>
      </w:cols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929AE"/>
    <w:rsid w:val="2C435598"/>
    <w:rsid w:val="61A4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109</Pages>
  <Words>27881</Words>
  <Characters>141765</Characters>
  <Lines>0</Lines>
  <Paragraphs>0</Paragraphs>
  <TotalTime>12</TotalTime>
  <ScaleCrop>false</ScaleCrop>
  <LinksUpToDate>false</LinksUpToDate>
  <CharactersWithSpaces>167818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WPS_1675811262</cp:lastModifiedBy>
  <dcterms:modified xsi:type="dcterms:W3CDTF">2026-09-17T10:20:23Z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eyJoZGlkIjoiNTI2YzQ3MTZjOWJkOTgwNzVhZWM2MWZkZTA5MzY2NjIiLCJ1c2VySWQiOiI4ODEzNjg4ODgwMzQ5In0=</vt:lpwstr>
  </property>
  <property fmtid="{D5CDD505-2E9C-101B-9397-08002B2CF9AE}" pid="3" name="KSOProductBuildVer">
    <vt:lpwstr>1033-12.1.0.28485</vt:lpwstr>
  </property>
  <property fmtid="{D5CDD505-2E9C-101B-9397-08002B2CF9AE}" pid="4" name="ICV">
    <vt:lpwstr>4D96343A1351457583C29578DED9E82C_13</vt:lpwstr>
  </property>
</Properties>
</file>