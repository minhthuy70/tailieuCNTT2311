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E4359">
      <w:pPr>
        <w:jc w:val="right"/>
        <w:rPr>
          <w:rFonts w:hint="default" w:ascii="Times New Roman" w:hAnsi="Times New Roman" w:cs="Times New Roman"/>
        </w:rPr>
      </w:pPr>
      <w:r>
        <w:rPr>
          <w:rFonts w:hint="default" w:ascii="Times New Roman" w:hAnsi="Times New Roman" w:cs="Times New Roman"/>
          <w:i/>
          <w:sz w:val="16"/>
        </w:rPr>
        <w:t>Trang 1</w:t>
      </w:r>
    </w:p>
    <w:p w14:paraId="7680C46B">
      <w:pPr>
        <w:spacing w:after="120"/>
        <w:jc w:val="center"/>
        <w:rPr>
          <w:rFonts w:hint="default" w:ascii="Times New Roman" w:hAnsi="Times New Roman" w:cs="Times New Roman"/>
        </w:rPr>
      </w:pPr>
      <w:r>
        <w:rPr>
          <w:rFonts w:hint="default" w:ascii="Times New Roman" w:hAnsi="Times New Roman" w:cs="Times New Roman"/>
          <w:b/>
          <w:sz w:val="30"/>
        </w:rPr>
        <w:t>PHÁT TRIỂN ỨNG DỤNG IoT</w:t>
      </w:r>
    </w:p>
    <w:p w14:paraId="1E533A57">
      <w:pPr>
        <w:spacing w:after="120"/>
        <w:rPr>
          <w:rFonts w:hint="default" w:ascii="Times New Roman" w:hAnsi="Times New Roman" w:cs="Times New Roman"/>
        </w:rPr>
      </w:pPr>
      <w:r>
        <w:rPr>
          <w:rFonts w:hint="default" w:ascii="Times New Roman" w:hAnsi="Times New Roman" w:cs="Times New Roman"/>
          <w:sz w:val="22"/>
        </w:rPr>
        <w:t>KHOA KỸ THUẬT CƠ KHÍ</w:t>
      </w:r>
    </w:p>
    <w:p w14:paraId="66784C93">
      <w:pPr>
        <w:spacing w:after="120"/>
        <w:rPr>
          <w:rFonts w:hint="default" w:ascii="Times New Roman" w:hAnsi="Times New Roman" w:cs="Times New Roman"/>
        </w:rPr>
      </w:pPr>
      <w:r>
        <w:rPr>
          <w:rFonts w:hint="default" w:ascii="Times New Roman" w:hAnsi="Times New Roman" w:cs="Times New Roman"/>
          <w:sz w:val="22"/>
        </w:rPr>
        <w:t>ĐẠI HỌC KỸ THUẬT – CÔNG NGHỆ CẦN THƠ</w:t>
      </w:r>
    </w:p>
    <w:p w14:paraId="003E6A3C">
      <w:pPr>
        <w:spacing w:after="120"/>
        <w:rPr>
          <w:rFonts w:hint="default" w:ascii="Times New Roman" w:hAnsi="Times New Roman" w:cs="Times New Roman"/>
        </w:rPr>
      </w:pPr>
      <w:r>
        <w:rPr>
          <w:rFonts w:hint="default" w:ascii="Times New Roman" w:hAnsi="Times New Roman" w:cs="Times New Roman"/>
          <w:sz w:val="22"/>
        </w:rPr>
        <w:t>Giảng viên: TS. Nguyễn Đình Tứ</w:t>
      </w:r>
    </w:p>
    <w:p w14:paraId="01FC9F12">
      <w:pPr>
        <w:spacing w:after="120"/>
        <w:rPr>
          <w:rFonts w:hint="default" w:ascii="Times New Roman" w:hAnsi="Times New Roman" w:cs="Times New Roman"/>
        </w:rPr>
      </w:pPr>
      <w:r>
        <w:rPr>
          <w:rFonts w:hint="default" w:ascii="Times New Roman" w:hAnsi="Times New Roman" w:cs="Times New Roman"/>
          <w:sz w:val="22"/>
        </w:rPr>
        <w:t>Email: ndtu@ctuet.edu.vn</w:t>
      </w:r>
    </w:p>
    <w:p w14:paraId="4BF182A0">
      <w:pPr>
        <w:rPr>
          <w:rFonts w:hint="default" w:ascii="Times New Roman" w:hAnsi="Times New Roman" w:cs="Times New Roman"/>
        </w:rPr>
      </w:pPr>
      <w:r>
        <w:rPr>
          <w:rFonts w:hint="default" w:ascii="Times New Roman" w:hAnsi="Times New Roman" w:cs="Times New Roman"/>
        </w:rPr>
        <w:br w:type="page"/>
      </w:r>
    </w:p>
    <w:p w14:paraId="1BDB6372">
      <w:pPr>
        <w:jc w:val="right"/>
        <w:rPr>
          <w:rFonts w:hint="default" w:ascii="Times New Roman" w:hAnsi="Times New Roman" w:cs="Times New Roman"/>
        </w:rPr>
      </w:pPr>
      <w:r>
        <w:rPr>
          <w:rFonts w:hint="default" w:ascii="Times New Roman" w:hAnsi="Times New Roman" w:cs="Times New Roman"/>
          <w:i/>
          <w:sz w:val="16"/>
        </w:rPr>
        <w:t>Trang 2</w:t>
      </w:r>
    </w:p>
    <w:p w14:paraId="7F7AF2A7">
      <w:pPr>
        <w:spacing w:after="120"/>
        <w:jc w:val="center"/>
        <w:rPr>
          <w:rFonts w:hint="default" w:ascii="Times New Roman" w:hAnsi="Times New Roman" w:cs="Times New Roman"/>
        </w:rPr>
      </w:pPr>
      <w:r>
        <w:rPr>
          <w:rFonts w:hint="default" w:ascii="Times New Roman" w:hAnsi="Times New Roman" w:cs="Times New Roman"/>
          <w:b/>
          <w:sz w:val="30"/>
        </w:rPr>
        <w:t>GIỚI THIỆU GIẢNG VIÊN</w:t>
      </w:r>
    </w:p>
    <w:p w14:paraId="14E1BDE3">
      <w:pPr>
        <w:spacing w:after="120"/>
        <w:rPr>
          <w:rFonts w:hint="default" w:ascii="Times New Roman" w:hAnsi="Times New Roman" w:cs="Times New Roman"/>
        </w:rPr>
      </w:pPr>
      <w:r>
        <w:rPr>
          <w:rFonts w:hint="default" w:ascii="Times New Roman" w:hAnsi="Times New Roman" w:cs="Times New Roman"/>
          <w:sz w:val="22"/>
        </w:rPr>
        <w:t>TS. Nguyễn Đình Tứ</w:t>
      </w:r>
    </w:p>
    <w:p w14:paraId="40F0215E">
      <w:pPr>
        <w:spacing w:after="120"/>
        <w:rPr>
          <w:rFonts w:hint="default" w:ascii="Times New Roman" w:hAnsi="Times New Roman" w:cs="Times New Roman"/>
        </w:rPr>
      </w:pPr>
      <w:r>
        <w:rPr>
          <w:rFonts w:hint="default" w:ascii="Times New Roman" w:hAnsi="Times New Roman" w:cs="Times New Roman"/>
          <w:sz w:val="22"/>
        </w:rPr>
        <w:t>Trưởng Bộ môn Cơ điện tử, Khoa Kỹ thuật Cơ khí</w:t>
      </w:r>
    </w:p>
    <w:p w14:paraId="22F43996">
      <w:pPr>
        <w:spacing w:after="120"/>
        <w:rPr>
          <w:rFonts w:hint="default" w:ascii="Times New Roman" w:hAnsi="Times New Roman" w:cs="Times New Roman"/>
        </w:rPr>
      </w:pPr>
      <w:r>
        <w:rPr>
          <w:rFonts w:hint="default" w:ascii="Times New Roman" w:hAnsi="Times New Roman" w:cs="Times New Roman"/>
          <w:sz w:val="22"/>
        </w:rPr>
        <w:t>Đại học Kỹ thuật – Công nghệ Cần Thơ</w:t>
      </w:r>
    </w:p>
    <w:p w14:paraId="4A4E98BE">
      <w:pPr>
        <w:spacing w:after="120"/>
        <w:rPr>
          <w:rFonts w:hint="default" w:ascii="Times New Roman" w:hAnsi="Times New Roman" w:cs="Times New Roman"/>
        </w:rPr>
      </w:pPr>
      <w:r>
        <w:rPr>
          <w:rFonts w:hint="default" w:ascii="Times New Roman" w:hAnsi="Times New Roman" w:cs="Times New Roman"/>
          <w:sz w:val="22"/>
        </w:rPr>
        <w:t>Email: ndtu@ctuet.edu.vn</w:t>
      </w:r>
    </w:p>
    <w:p w14:paraId="13BA02A3">
      <w:pPr>
        <w:spacing w:after="120"/>
        <w:rPr>
          <w:rFonts w:hint="default" w:ascii="Times New Roman" w:hAnsi="Times New Roman" w:cs="Times New Roman"/>
        </w:rPr>
      </w:pPr>
      <w:r>
        <w:rPr>
          <w:rFonts w:hint="default" w:ascii="Times New Roman" w:hAnsi="Times New Roman" w:cs="Times New Roman"/>
          <w:sz w:val="22"/>
        </w:rPr>
        <w:t>Điện thoại: 0776181954</w:t>
      </w:r>
    </w:p>
    <w:p w14:paraId="48AB9A30">
      <w:pPr>
        <w:rPr>
          <w:rFonts w:hint="default" w:ascii="Times New Roman" w:hAnsi="Times New Roman" w:cs="Times New Roman"/>
        </w:rPr>
      </w:pPr>
      <w:r>
        <w:rPr>
          <w:rFonts w:hint="default" w:ascii="Times New Roman" w:hAnsi="Times New Roman" w:cs="Times New Roman"/>
        </w:rPr>
        <w:br w:type="page"/>
      </w:r>
    </w:p>
    <w:p w14:paraId="71E44F91">
      <w:pPr>
        <w:jc w:val="right"/>
        <w:rPr>
          <w:rFonts w:hint="default" w:ascii="Times New Roman" w:hAnsi="Times New Roman" w:cs="Times New Roman"/>
        </w:rPr>
      </w:pPr>
      <w:r>
        <w:rPr>
          <w:rFonts w:hint="default" w:ascii="Times New Roman" w:hAnsi="Times New Roman" w:cs="Times New Roman"/>
          <w:i/>
          <w:sz w:val="16"/>
        </w:rPr>
        <w:t>Trang 3</w:t>
      </w:r>
    </w:p>
    <w:p w14:paraId="311D6E83">
      <w:pPr>
        <w:spacing w:after="120"/>
        <w:jc w:val="center"/>
        <w:rPr>
          <w:rFonts w:hint="default" w:ascii="Times New Roman" w:hAnsi="Times New Roman" w:cs="Times New Roman"/>
        </w:rPr>
      </w:pPr>
      <w:r>
        <w:rPr>
          <w:rFonts w:hint="default" w:ascii="Times New Roman" w:hAnsi="Times New Roman" w:cs="Times New Roman"/>
          <w:b/>
          <w:sz w:val="30"/>
        </w:rPr>
        <w:t>THÔNG TIN VỀ HỌC PHẦN</w:t>
      </w:r>
    </w:p>
    <w:p w14:paraId="7B7D77B3">
      <w:pPr>
        <w:spacing w:after="120"/>
        <w:rPr>
          <w:rFonts w:hint="default" w:ascii="Times New Roman" w:hAnsi="Times New Roman" w:cs="Times New Roman"/>
        </w:rPr>
      </w:pPr>
      <w:r>
        <w:rPr>
          <w:rFonts w:hint="default" w:ascii="Times New Roman" w:hAnsi="Times New Roman" w:cs="Times New Roman"/>
          <w:sz w:val="22"/>
        </w:rPr>
        <w:t>Tên học phần: Phát triển ứng dụng IoT</w:t>
      </w:r>
    </w:p>
    <w:p w14:paraId="241B6857">
      <w:pPr>
        <w:spacing w:after="120"/>
        <w:rPr>
          <w:rFonts w:hint="default" w:ascii="Times New Roman" w:hAnsi="Times New Roman" w:cs="Times New Roman"/>
          <w:highlight w:val="yellow"/>
        </w:rPr>
      </w:pPr>
      <w:r>
        <w:rPr>
          <w:rFonts w:hint="default" w:ascii="Times New Roman" w:hAnsi="Times New Roman" w:cs="Times New Roman"/>
          <w:sz w:val="22"/>
          <w:highlight w:val="yellow"/>
        </w:rPr>
        <w:t>Tên tiếng Anh: IoT Application Development</w:t>
      </w:r>
    </w:p>
    <w:p w14:paraId="38633C25">
      <w:pPr>
        <w:spacing w:after="120"/>
        <w:rPr>
          <w:rFonts w:hint="default" w:ascii="Times New Roman" w:hAnsi="Times New Roman" w:cs="Times New Roman"/>
        </w:rPr>
      </w:pPr>
      <w:r>
        <w:rPr>
          <w:rFonts w:hint="default" w:ascii="Times New Roman" w:hAnsi="Times New Roman" w:cs="Times New Roman"/>
          <w:sz w:val="22"/>
        </w:rPr>
        <w:t>Mã học phần: TT188</w:t>
      </w:r>
    </w:p>
    <w:p w14:paraId="1E969454">
      <w:pPr>
        <w:spacing w:after="120"/>
        <w:rPr>
          <w:rFonts w:hint="default" w:ascii="Times New Roman" w:hAnsi="Times New Roman" w:cs="Times New Roman"/>
        </w:rPr>
      </w:pPr>
      <w:r>
        <w:rPr>
          <w:rFonts w:hint="default" w:ascii="Times New Roman" w:hAnsi="Times New Roman" w:cs="Times New Roman"/>
          <w:sz w:val="22"/>
        </w:rPr>
        <w:t>Số tín chỉ: 03 tín chỉ (30 tiết lý thuyết, 30 tiết thực hành)</w:t>
      </w:r>
    </w:p>
    <w:p w14:paraId="253B3BD7">
      <w:pPr>
        <w:spacing w:after="120"/>
        <w:rPr>
          <w:rFonts w:hint="default" w:ascii="Times New Roman" w:hAnsi="Times New Roman" w:cs="Times New Roman"/>
        </w:rPr>
      </w:pPr>
      <w:r>
        <w:rPr>
          <w:rFonts w:hint="default" w:ascii="Times New Roman" w:hAnsi="Times New Roman" w:cs="Times New Roman"/>
          <w:sz w:val="22"/>
        </w:rPr>
        <w:t>Mục tiêu: Giới thiệu kiến thức cơ bản về Internet vạn vật, các yêu cầu, tiêu chuẩn và ứng dụng IoT; giúp sinh viên thiết kế, đánh giá hệ thống theo dõi và điều khiển qua Internet.</w:t>
      </w:r>
    </w:p>
    <w:p w14:paraId="11C9E273">
      <w:pPr>
        <w:rPr>
          <w:rFonts w:hint="default" w:ascii="Times New Roman" w:hAnsi="Times New Roman" w:cs="Times New Roman"/>
        </w:rPr>
      </w:pPr>
      <w:r>
        <w:rPr>
          <w:rFonts w:hint="default" w:ascii="Times New Roman" w:hAnsi="Times New Roman" w:cs="Times New Roman"/>
        </w:rPr>
        <w:br w:type="page"/>
      </w:r>
    </w:p>
    <w:p w14:paraId="35848BA5">
      <w:pPr>
        <w:jc w:val="right"/>
        <w:rPr>
          <w:rFonts w:hint="default" w:ascii="Times New Roman" w:hAnsi="Times New Roman" w:cs="Times New Roman"/>
        </w:rPr>
      </w:pPr>
      <w:r>
        <w:rPr>
          <w:rFonts w:hint="default" w:ascii="Times New Roman" w:hAnsi="Times New Roman" w:cs="Times New Roman"/>
          <w:i/>
          <w:sz w:val="16"/>
        </w:rPr>
        <w:t>Trang 4</w:t>
      </w:r>
    </w:p>
    <w:p w14:paraId="303EF426">
      <w:pPr>
        <w:spacing w:after="120"/>
        <w:jc w:val="center"/>
        <w:rPr>
          <w:rFonts w:hint="default" w:ascii="Times New Roman" w:hAnsi="Times New Roman" w:cs="Times New Roman"/>
        </w:rPr>
      </w:pPr>
      <w:r>
        <w:rPr>
          <w:rFonts w:hint="default" w:ascii="Times New Roman" w:hAnsi="Times New Roman" w:cs="Times New Roman"/>
          <w:b/>
          <w:sz w:val="30"/>
        </w:rPr>
        <w:t>TÀI LIỆU THAM KHẢO</w:t>
      </w:r>
    </w:p>
    <w:p w14:paraId="6C6A8227">
      <w:pPr>
        <w:spacing w:after="120"/>
        <w:rPr>
          <w:rFonts w:hint="default" w:ascii="Times New Roman" w:hAnsi="Times New Roman" w:cs="Times New Roman"/>
        </w:rPr>
      </w:pPr>
      <w:r>
        <w:rPr>
          <w:rFonts w:hint="default" w:ascii="Times New Roman" w:hAnsi="Times New Roman" w:cs="Times New Roman"/>
          <w:sz w:val="22"/>
        </w:rPr>
        <w:t>Lê Trung Quân, Huỳnh Văn Đặng và Nguyễn Khánh Thuật, Giáo trình Công nghệ Internet of Things và Ứng dụng, NXB ĐHQG TP.HCM, 2021.</w:t>
      </w:r>
    </w:p>
    <w:p w14:paraId="0FA54FB3">
      <w:pPr>
        <w:spacing w:after="120"/>
        <w:rPr>
          <w:rFonts w:hint="default" w:ascii="Times New Roman" w:hAnsi="Times New Roman" w:cs="Times New Roman"/>
        </w:rPr>
      </w:pPr>
      <w:r>
        <w:rPr>
          <w:rFonts w:hint="default" w:ascii="Times New Roman" w:hAnsi="Times New Roman" w:cs="Times New Roman"/>
          <w:sz w:val="22"/>
        </w:rPr>
        <w:t>Ammar Rayes và Samer Salam, Internet of Things from Hype to Reality – The Road to Digitization, 3rd Edition, Springer, 2022.</w:t>
      </w:r>
    </w:p>
    <w:p w14:paraId="7F336D55">
      <w:pPr>
        <w:spacing w:after="120"/>
        <w:rPr>
          <w:rFonts w:hint="default" w:ascii="Times New Roman" w:hAnsi="Times New Roman" w:cs="Times New Roman"/>
        </w:rPr>
      </w:pPr>
      <w:r>
        <w:rPr>
          <w:rFonts w:hint="default" w:ascii="Times New Roman" w:hAnsi="Times New Roman" w:cs="Times New Roman"/>
          <w:sz w:val="22"/>
        </w:rPr>
        <w:t>Neil Cameron, Electronics Projects with the ESP8266 and ESP32, 1st Edition, Apress, 2021.</w:t>
      </w:r>
    </w:p>
    <w:p w14:paraId="728A3D02">
      <w:pPr>
        <w:rPr>
          <w:rFonts w:hint="default" w:ascii="Times New Roman" w:hAnsi="Times New Roman" w:cs="Times New Roman"/>
        </w:rPr>
      </w:pPr>
      <w:r>
        <w:rPr>
          <w:rFonts w:hint="default" w:ascii="Times New Roman" w:hAnsi="Times New Roman" w:cs="Times New Roman"/>
        </w:rPr>
        <w:br w:type="page"/>
      </w:r>
    </w:p>
    <w:p w14:paraId="6DC15884">
      <w:pPr>
        <w:jc w:val="right"/>
        <w:rPr>
          <w:rFonts w:hint="default" w:ascii="Times New Roman" w:hAnsi="Times New Roman" w:cs="Times New Roman"/>
        </w:rPr>
      </w:pPr>
      <w:r>
        <w:rPr>
          <w:rFonts w:hint="default" w:ascii="Times New Roman" w:hAnsi="Times New Roman" w:cs="Times New Roman"/>
          <w:i/>
          <w:sz w:val="16"/>
        </w:rPr>
        <w:t>Trang 5</w:t>
      </w:r>
    </w:p>
    <w:p w14:paraId="2B3C3B47">
      <w:pPr>
        <w:spacing w:after="120"/>
        <w:jc w:val="center"/>
        <w:rPr>
          <w:rFonts w:hint="default" w:ascii="Times New Roman" w:hAnsi="Times New Roman" w:cs="Times New Roman"/>
        </w:rPr>
      </w:pPr>
      <w:r>
        <w:rPr>
          <w:rFonts w:hint="default" w:ascii="Times New Roman" w:hAnsi="Times New Roman" w:cs="Times New Roman"/>
          <w:b/>
          <w:sz w:val="30"/>
        </w:rPr>
        <w:t>NỘI DUNG</w:t>
      </w:r>
    </w:p>
    <w:p w14:paraId="455A7E57">
      <w:pPr>
        <w:spacing w:after="120"/>
        <w:rPr>
          <w:rFonts w:hint="default" w:ascii="Times New Roman" w:hAnsi="Times New Roman" w:cs="Times New Roman"/>
        </w:rPr>
      </w:pPr>
      <w:r>
        <w:rPr>
          <w:rFonts w:hint="default" w:ascii="Times New Roman" w:hAnsi="Times New Roman" w:cs="Times New Roman"/>
          <w:sz w:val="22"/>
        </w:rPr>
        <w:t>Chương 1: Giới thiệu</w:t>
      </w:r>
    </w:p>
    <w:p w14:paraId="7B01175D">
      <w:pPr>
        <w:spacing w:after="120"/>
        <w:rPr>
          <w:rFonts w:hint="default" w:ascii="Times New Roman" w:hAnsi="Times New Roman" w:cs="Times New Roman"/>
        </w:rPr>
      </w:pPr>
      <w:r>
        <w:rPr>
          <w:rFonts w:hint="default" w:ascii="Times New Roman" w:hAnsi="Times New Roman" w:cs="Times New Roman"/>
          <w:sz w:val="22"/>
        </w:rPr>
        <w:t>Chương 2: Các lĩnh vực ứng dụng IoT</w:t>
      </w:r>
    </w:p>
    <w:p w14:paraId="002B63D0">
      <w:pPr>
        <w:spacing w:after="120"/>
        <w:rPr>
          <w:rFonts w:hint="default" w:ascii="Times New Roman" w:hAnsi="Times New Roman" w:cs="Times New Roman"/>
        </w:rPr>
      </w:pPr>
      <w:r>
        <w:rPr>
          <w:rFonts w:hint="default" w:ascii="Times New Roman" w:hAnsi="Times New Roman" w:cs="Times New Roman"/>
          <w:sz w:val="22"/>
        </w:rPr>
        <w:t>Chương 3: Các kiến trúc mạng và bộ giao thức mạng IoT</w:t>
      </w:r>
    </w:p>
    <w:p w14:paraId="00EAE6FC">
      <w:pPr>
        <w:spacing w:after="120"/>
        <w:rPr>
          <w:rFonts w:hint="default" w:ascii="Times New Roman" w:hAnsi="Times New Roman" w:cs="Times New Roman"/>
        </w:rPr>
      </w:pPr>
      <w:r>
        <w:rPr>
          <w:rFonts w:hint="default" w:ascii="Times New Roman" w:hAnsi="Times New Roman" w:cs="Times New Roman"/>
          <w:sz w:val="22"/>
        </w:rPr>
        <w:t>Chương 4: Các nền tảng phần cứng và phần mềm IoT thông dụng</w:t>
      </w:r>
    </w:p>
    <w:p w14:paraId="54F725CD">
      <w:pPr>
        <w:spacing w:after="120"/>
        <w:rPr>
          <w:rFonts w:hint="default" w:ascii="Times New Roman" w:hAnsi="Times New Roman" w:cs="Times New Roman"/>
        </w:rPr>
      </w:pPr>
      <w:r>
        <w:rPr>
          <w:rFonts w:hint="default" w:ascii="Times New Roman" w:hAnsi="Times New Roman" w:cs="Times New Roman"/>
          <w:sz w:val="22"/>
        </w:rPr>
        <w:t>Chương 5: Điện toán đám mây, điện toán cận biên và IoT</w:t>
      </w:r>
    </w:p>
    <w:p w14:paraId="510F5E4F">
      <w:pPr>
        <w:spacing w:after="120"/>
        <w:rPr>
          <w:rFonts w:hint="default" w:ascii="Times New Roman" w:hAnsi="Times New Roman" w:cs="Times New Roman"/>
        </w:rPr>
      </w:pPr>
      <w:r>
        <w:rPr>
          <w:rFonts w:hint="default" w:ascii="Times New Roman" w:hAnsi="Times New Roman" w:cs="Times New Roman"/>
          <w:sz w:val="22"/>
        </w:rPr>
        <w:t>Chương 6: Quản lý ngữ cảnh thông minh và trí tuệ nhân tạo trong IoT</w:t>
      </w:r>
    </w:p>
    <w:p w14:paraId="6975460B">
      <w:pPr>
        <w:rPr>
          <w:rFonts w:hint="default" w:ascii="Times New Roman" w:hAnsi="Times New Roman" w:cs="Times New Roman"/>
        </w:rPr>
      </w:pPr>
      <w:r>
        <w:rPr>
          <w:rFonts w:hint="default" w:ascii="Times New Roman" w:hAnsi="Times New Roman" w:cs="Times New Roman"/>
        </w:rPr>
        <w:br w:type="page"/>
      </w:r>
    </w:p>
    <w:p w14:paraId="3C39C61B">
      <w:pPr>
        <w:jc w:val="right"/>
        <w:rPr>
          <w:rFonts w:hint="default" w:ascii="Times New Roman" w:hAnsi="Times New Roman" w:cs="Times New Roman"/>
        </w:rPr>
      </w:pPr>
      <w:r>
        <w:rPr>
          <w:rFonts w:hint="default" w:ascii="Times New Roman" w:hAnsi="Times New Roman" w:cs="Times New Roman"/>
          <w:i/>
          <w:sz w:val="16"/>
        </w:rPr>
        <w:t>Trang 6</w:t>
      </w:r>
    </w:p>
    <w:p w14:paraId="7CD69DEA">
      <w:pPr>
        <w:spacing w:after="120"/>
        <w:jc w:val="center"/>
        <w:rPr>
          <w:rFonts w:hint="default" w:ascii="Times New Roman" w:hAnsi="Times New Roman" w:cs="Times New Roman"/>
        </w:rPr>
      </w:pPr>
      <w:r>
        <w:rPr>
          <w:rFonts w:hint="default" w:ascii="Times New Roman" w:hAnsi="Times New Roman" w:cs="Times New Roman"/>
          <w:b/>
          <w:sz w:val="30"/>
        </w:rPr>
        <w:t>CHƯƠNG 1: GIỚI THIỆU</w:t>
      </w:r>
    </w:p>
    <w:p w14:paraId="4FDC8822">
      <w:pPr>
        <w:spacing w:after="120"/>
        <w:rPr>
          <w:rFonts w:hint="default" w:ascii="Times New Roman" w:hAnsi="Times New Roman" w:cs="Times New Roman"/>
        </w:rPr>
      </w:pPr>
      <w:r>
        <w:rPr>
          <w:rFonts w:hint="default" w:ascii="Times New Roman" w:hAnsi="Times New Roman" w:cs="Times New Roman"/>
          <w:sz w:val="22"/>
        </w:rPr>
        <w:t>1.1. Tổng quan về công nghệ Internet vạn vật</w:t>
      </w:r>
    </w:p>
    <w:p w14:paraId="159D5401">
      <w:pPr>
        <w:spacing w:after="120"/>
        <w:rPr>
          <w:rFonts w:hint="default" w:ascii="Times New Roman" w:hAnsi="Times New Roman" w:cs="Times New Roman"/>
        </w:rPr>
      </w:pPr>
      <w:r>
        <w:rPr>
          <w:rFonts w:hint="default" w:ascii="Times New Roman" w:hAnsi="Times New Roman" w:cs="Times New Roman"/>
          <w:sz w:val="22"/>
        </w:rPr>
        <w:t>1.2. Xu thế ứng dụng IoT và các công nghệ liên quan cho đô thị thông minh ở Việt Nam</w:t>
      </w:r>
    </w:p>
    <w:p w14:paraId="1F0C839E">
      <w:pPr>
        <w:spacing w:after="120"/>
        <w:rPr>
          <w:rFonts w:hint="default" w:ascii="Times New Roman" w:hAnsi="Times New Roman" w:cs="Times New Roman"/>
        </w:rPr>
      </w:pPr>
      <w:r>
        <w:rPr>
          <w:rFonts w:hint="default" w:ascii="Times New Roman" w:hAnsi="Times New Roman" w:cs="Times New Roman"/>
          <w:sz w:val="22"/>
        </w:rPr>
        <w:t>BÀI TẬP CHƯƠNG 1</w:t>
      </w:r>
    </w:p>
    <w:p w14:paraId="4A303E45">
      <w:pPr>
        <w:rPr>
          <w:rFonts w:hint="default" w:ascii="Times New Roman" w:hAnsi="Times New Roman" w:cs="Times New Roman"/>
        </w:rPr>
      </w:pPr>
      <w:r>
        <w:rPr>
          <w:rFonts w:hint="default" w:ascii="Times New Roman" w:hAnsi="Times New Roman" w:cs="Times New Roman"/>
        </w:rPr>
        <w:br w:type="page"/>
      </w:r>
    </w:p>
    <w:p w14:paraId="2F377FED">
      <w:pPr>
        <w:jc w:val="right"/>
        <w:rPr>
          <w:rFonts w:hint="default" w:ascii="Times New Roman" w:hAnsi="Times New Roman" w:cs="Times New Roman"/>
        </w:rPr>
      </w:pPr>
      <w:r>
        <w:rPr>
          <w:rFonts w:hint="default" w:ascii="Times New Roman" w:hAnsi="Times New Roman" w:cs="Times New Roman"/>
          <w:i/>
          <w:sz w:val="16"/>
        </w:rPr>
        <w:t>Trang 7</w:t>
      </w:r>
    </w:p>
    <w:p w14:paraId="47B80A6B">
      <w:pPr>
        <w:spacing w:after="120"/>
        <w:jc w:val="center"/>
        <w:rPr>
          <w:rFonts w:hint="default" w:ascii="Times New Roman" w:hAnsi="Times New Roman" w:cs="Times New Roman"/>
        </w:rPr>
      </w:pPr>
      <w:r>
        <w:rPr>
          <w:rFonts w:hint="default" w:ascii="Times New Roman" w:hAnsi="Times New Roman" w:cs="Times New Roman"/>
          <w:b/>
          <w:sz w:val="30"/>
        </w:rPr>
        <w:t>1.1. TỔNG QUAN VỀ CÔNG NGHỆ INTERNET VẠN VẬT</w:t>
      </w:r>
    </w:p>
    <w:p w14:paraId="6E1ED627">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182360" cy="4606925"/>
            <wp:effectExtent l="0" t="0" r="5080" b="10795"/>
            <wp:docPr id="1" name="Picture 1" descr="Screenshot 2026-09-09 0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09 004536"/>
                    <pic:cNvPicPr>
                      <a:picLocks noChangeAspect="1"/>
                    </pic:cNvPicPr>
                  </pic:nvPicPr>
                  <pic:blipFill>
                    <a:blip r:embed="rId6"/>
                    <a:stretch>
                      <a:fillRect/>
                    </a:stretch>
                  </pic:blipFill>
                  <pic:spPr>
                    <a:xfrm>
                      <a:off x="0" y="0"/>
                      <a:ext cx="6182360" cy="4606925"/>
                    </a:xfrm>
                    <a:prstGeom prst="rect">
                      <a:avLst/>
                    </a:prstGeom>
                  </pic:spPr>
                </pic:pic>
              </a:graphicData>
            </a:graphic>
          </wp:inline>
        </w:drawing>
      </w:r>
    </w:p>
    <w:p w14:paraId="070F3A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Quá trình phát tri</w:t>
      </w:r>
      <w:r>
        <w:rPr>
          <w:rFonts w:hint="default" w:ascii="Times New Roman" w:hAnsi="Times New Roman" w:eastAsia="Cascadia Mono SemiBold" w:cs="Times New Roman"/>
          <w:b/>
          <w:bCs/>
          <w:color w:val="000000"/>
          <w:kern w:val="0"/>
          <w:sz w:val="24"/>
          <w:szCs w:val="24"/>
          <w:lang w:val="en-US" w:eastAsia="zh-CN" w:bidi="ar"/>
        </w:rPr>
        <w:t>ể</w:t>
      </w:r>
      <w:r>
        <w:rPr>
          <w:rFonts w:hint="default" w:ascii="Times New Roman" w:hAnsi="Times New Roman" w:eastAsia="SimSun" w:cs="Times New Roman"/>
          <w:b/>
          <w:bCs/>
          <w:color w:val="000000"/>
          <w:kern w:val="0"/>
          <w:sz w:val="24"/>
          <w:szCs w:val="24"/>
          <w:lang w:val="en-US" w:eastAsia="zh-CN" w:bidi="ar"/>
        </w:rPr>
        <w:t>n c</w:t>
      </w:r>
      <w:r>
        <w:rPr>
          <w:rFonts w:hint="default" w:ascii="Times New Roman" w:hAnsi="Times New Roman" w:eastAsia="Cascadia Mono SemiBold" w:cs="Times New Roman"/>
          <w:b/>
          <w:bCs/>
          <w:color w:val="000000"/>
          <w:kern w:val="0"/>
          <w:sz w:val="24"/>
          <w:szCs w:val="24"/>
          <w:lang w:val="en-US" w:eastAsia="zh-CN" w:bidi="ar"/>
        </w:rPr>
        <w:t>ủ</w:t>
      </w:r>
      <w:r>
        <w:rPr>
          <w:rFonts w:hint="default" w:ascii="Times New Roman" w:hAnsi="Times New Roman" w:eastAsia="SimSun" w:cs="Times New Roman"/>
          <w:b/>
          <w:bCs/>
          <w:color w:val="000000"/>
          <w:kern w:val="0"/>
          <w:sz w:val="24"/>
          <w:szCs w:val="24"/>
          <w:lang w:val="en-US" w:eastAsia="zh-CN" w:bidi="ar"/>
        </w:rPr>
        <w:t xml:space="preserve">a </w:t>
      </w:r>
      <w:r>
        <w:rPr>
          <w:rFonts w:hint="default" w:ascii="Times New Roman" w:hAnsi="Times New Roman" w:eastAsia="SimSun" w:cs="Times New Roman"/>
          <w:b/>
          <w:bCs/>
          <w:color w:val="000000"/>
          <w:kern w:val="0"/>
          <w:sz w:val="24"/>
          <w:szCs w:val="24"/>
          <w:highlight w:val="yellow"/>
          <w:lang w:val="en-US" w:eastAsia="zh-CN" w:bidi="ar"/>
        </w:rPr>
        <w:t xml:space="preserve">Internet of Things (IoT) </w:t>
      </w:r>
      <w:r>
        <w:rPr>
          <w:rFonts w:hint="default" w:ascii="Times New Roman" w:hAnsi="Times New Roman" w:eastAsia="SimSun" w:cs="Times New Roman"/>
          <w:b/>
          <w:bCs/>
          <w:color w:val="000000"/>
          <w:kern w:val="0"/>
          <w:sz w:val="24"/>
          <w:szCs w:val="24"/>
          <w:lang w:val="en-US" w:eastAsia="zh-CN" w:bidi="ar"/>
        </w:rPr>
        <w:t xml:space="preserve">qua </w:t>
      </w:r>
      <w:r>
        <w:rPr>
          <w:rFonts w:hint="default" w:ascii="Times New Roman" w:hAnsi="Times New Roman" w:eastAsia="SimSun" w:cs="Times New Roman"/>
          <w:b/>
          <w:bCs/>
          <w:color w:val="000000"/>
          <w:kern w:val="0"/>
          <w:sz w:val="24"/>
          <w:szCs w:val="24"/>
          <w:highlight w:val="yellow"/>
          <w:lang w:val="en-US" w:eastAsia="zh-CN" w:bidi="ar"/>
        </w:rPr>
        <w:t>5 giai đo</w:t>
      </w:r>
      <w:r>
        <w:rPr>
          <w:rFonts w:hint="default" w:ascii="Times New Roman" w:hAnsi="Times New Roman" w:eastAsia="Cascadia Mono SemiBold" w:cs="Times New Roman"/>
          <w:b/>
          <w:bCs/>
          <w:color w:val="000000"/>
          <w:kern w:val="0"/>
          <w:sz w:val="24"/>
          <w:szCs w:val="24"/>
          <w:highlight w:val="yellow"/>
          <w:lang w:val="en-US" w:eastAsia="zh-CN" w:bidi="ar"/>
        </w:rPr>
        <w:t>ạ</w:t>
      </w:r>
      <w:r>
        <w:rPr>
          <w:rFonts w:hint="default" w:ascii="Times New Roman" w:hAnsi="Times New Roman" w:eastAsia="SimSun" w:cs="Times New Roman"/>
          <w:b/>
          <w:bCs/>
          <w:color w:val="000000"/>
          <w:kern w:val="0"/>
          <w:sz w:val="24"/>
          <w:szCs w:val="24"/>
          <w:highlight w:val="yellow"/>
          <w:lang w:val="en-US" w:eastAsia="zh-CN" w:bidi="ar"/>
        </w:rPr>
        <w:t>n</w:t>
      </w:r>
      <w:r>
        <w:rPr>
          <w:rFonts w:hint="default" w:ascii="Times New Roman" w:hAnsi="Times New Roman" w:eastAsia="SimSun" w:cs="Times New Roman"/>
          <w:b/>
          <w:bCs/>
          <w:color w:val="000000"/>
          <w:kern w:val="0"/>
          <w:sz w:val="24"/>
          <w:szCs w:val="24"/>
          <w:lang w:val="en-US" w:eastAsia="zh-CN" w:bidi="ar"/>
        </w:rPr>
        <w:t xml:space="preserve">: </w:t>
      </w:r>
    </w:p>
    <w:p w14:paraId="4AF390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i/>
          <w:iCs/>
          <w:color w:val="000000"/>
          <w:kern w:val="0"/>
          <w:sz w:val="24"/>
          <w:szCs w:val="24"/>
          <w:lang w:val="en-US" w:eastAsia="zh-CN" w:bidi="ar"/>
        </w:rPr>
        <w:t xml:space="preserve">- Pre-Internet: </w:t>
      </w:r>
      <w:r>
        <w:rPr>
          <w:rFonts w:hint="default" w:ascii="Times New Roman" w:hAnsi="Times New Roman" w:eastAsia="SimSun" w:cs="Times New Roman"/>
          <w:color w:val="000000"/>
          <w:kern w:val="0"/>
          <w:sz w:val="24"/>
          <w:szCs w:val="24"/>
          <w:lang w:val="en-US" w:eastAsia="zh-CN" w:bidi="ar"/>
        </w:rPr>
        <w:t>Con người giao ti</w:t>
      </w:r>
      <w:r>
        <w:rPr>
          <w:rFonts w:hint="default" w:ascii="Times New Roman" w:hAnsi="Times New Roman" w:eastAsia="Cascadia Mono SemiBold" w:cs="Times New Roman"/>
          <w:color w:val="000000"/>
          <w:kern w:val="0"/>
          <w:sz w:val="24"/>
          <w:szCs w:val="24"/>
          <w:lang w:val="en-US" w:eastAsia="zh-CN" w:bidi="ar"/>
        </w:rPr>
        <w:t>ế</w:t>
      </w:r>
      <w:r>
        <w:rPr>
          <w:rFonts w:hint="default" w:ascii="Times New Roman" w:hAnsi="Times New Roman" w:eastAsia="SimSun" w:cs="Times New Roman"/>
          <w:color w:val="000000"/>
          <w:kern w:val="0"/>
          <w:sz w:val="24"/>
          <w:szCs w:val="24"/>
          <w:lang w:val="en-US" w:eastAsia="zh-CN" w:bidi="ar"/>
        </w:rPr>
        <w:t>p v</w:t>
      </w:r>
      <w:r>
        <w:rPr>
          <w:rFonts w:hint="default" w:ascii="Times New Roman" w:hAnsi="Times New Roman" w:eastAsia="Cascadia Mono SemiBold" w:cs="Times New Roman"/>
          <w:color w:val="000000"/>
          <w:kern w:val="0"/>
          <w:sz w:val="24"/>
          <w:szCs w:val="24"/>
          <w:lang w:val="en-US" w:eastAsia="zh-CN" w:bidi="ar"/>
        </w:rPr>
        <w:t>ớ</w:t>
      </w:r>
      <w:r>
        <w:rPr>
          <w:rFonts w:hint="default" w:ascii="Times New Roman" w:hAnsi="Times New Roman" w:eastAsia="SimSun" w:cs="Times New Roman"/>
          <w:color w:val="000000"/>
          <w:kern w:val="0"/>
          <w:sz w:val="24"/>
          <w:szCs w:val="24"/>
          <w:lang w:val="en-US" w:eastAsia="zh-CN" w:bidi="ar"/>
        </w:rPr>
        <w:t>i con người (Đi</w:t>
      </w:r>
      <w:r>
        <w:rPr>
          <w:rFonts w:hint="default" w:ascii="Times New Roman" w:hAnsi="Times New Roman" w:eastAsia="Cascadia Mono SemiBold" w:cs="Times New Roman"/>
          <w:color w:val="000000"/>
          <w:kern w:val="0"/>
          <w:sz w:val="24"/>
          <w:szCs w:val="24"/>
          <w:lang w:val="en-US" w:eastAsia="zh-CN" w:bidi="ar"/>
        </w:rPr>
        <w:t>ệ</w:t>
      </w:r>
      <w:r>
        <w:rPr>
          <w:rFonts w:hint="default" w:ascii="Times New Roman" w:hAnsi="Times New Roman" w:eastAsia="SimSun" w:cs="Times New Roman"/>
          <w:color w:val="000000"/>
          <w:kern w:val="0"/>
          <w:sz w:val="24"/>
          <w:szCs w:val="24"/>
          <w:lang w:val="en-US" w:eastAsia="zh-CN" w:bidi="ar"/>
        </w:rPr>
        <w:t>n tho</w:t>
      </w:r>
      <w:r>
        <w:rPr>
          <w:rFonts w:hint="default" w:ascii="Times New Roman" w:hAnsi="Times New Roman" w:eastAsia="Cascadia Mono SemiBold" w:cs="Times New Roman"/>
          <w:color w:val="000000"/>
          <w:kern w:val="0"/>
          <w:sz w:val="24"/>
          <w:szCs w:val="24"/>
          <w:lang w:val="en-US" w:eastAsia="zh-CN" w:bidi="ar"/>
        </w:rPr>
        <w:t>ạ</w:t>
      </w:r>
      <w:r>
        <w:rPr>
          <w:rFonts w:hint="default" w:ascii="Times New Roman" w:hAnsi="Times New Roman" w:eastAsia="SimSun" w:cs="Times New Roman"/>
          <w:color w:val="000000"/>
          <w:kern w:val="0"/>
          <w:sz w:val="24"/>
          <w:szCs w:val="24"/>
          <w:lang w:val="en-US" w:eastAsia="zh-CN" w:bidi="ar"/>
        </w:rPr>
        <w:t xml:space="preserve">i, SMS) </w:t>
      </w:r>
    </w:p>
    <w:p w14:paraId="5C05CB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i/>
          <w:iCs/>
          <w:color w:val="000000"/>
          <w:kern w:val="0"/>
          <w:sz w:val="24"/>
          <w:szCs w:val="24"/>
          <w:lang w:val="en-US" w:eastAsia="zh-CN" w:bidi="ar"/>
        </w:rPr>
        <w:t>- Internet of Content:</w:t>
      </w:r>
      <w:r>
        <w:rPr>
          <w:rFonts w:hint="default" w:ascii="Times New Roman" w:hAnsi="Times New Roman" w:eastAsia="SimSun" w:cs="Times New Roman"/>
          <w:color w:val="000000"/>
          <w:kern w:val="0"/>
          <w:sz w:val="24"/>
          <w:szCs w:val="24"/>
          <w:lang w:val="en-US" w:eastAsia="zh-CN" w:bidi="ar"/>
        </w:rPr>
        <w:t xml:space="preserve"> Con người truy c</w:t>
      </w:r>
      <w:r>
        <w:rPr>
          <w:rFonts w:hint="default" w:ascii="Times New Roman" w:hAnsi="Times New Roman" w:eastAsia="Cascadia Mono SemiBold" w:cs="Times New Roman"/>
          <w:color w:val="000000"/>
          <w:kern w:val="0"/>
          <w:sz w:val="24"/>
          <w:szCs w:val="24"/>
          <w:lang w:val="en-US" w:eastAsia="zh-CN" w:bidi="ar"/>
        </w:rPr>
        <w:t>ậ</w:t>
      </w:r>
      <w:r>
        <w:rPr>
          <w:rFonts w:hint="default" w:ascii="Times New Roman" w:hAnsi="Times New Roman" w:eastAsia="SimSun" w:cs="Times New Roman"/>
          <w:color w:val="000000"/>
          <w:kern w:val="0"/>
          <w:sz w:val="24"/>
          <w:szCs w:val="24"/>
          <w:lang w:val="en-US" w:eastAsia="zh-CN" w:bidi="ar"/>
        </w:rPr>
        <w:t>p n</w:t>
      </w:r>
      <w:r>
        <w:rPr>
          <w:rFonts w:hint="default" w:ascii="Times New Roman" w:hAnsi="Times New Roman" w:eastAsia="Cascadia Mono SemiBold" w:cs="Times New Roman"/>
          <w:color w:val="000000"/>
          <w:kern w:val="0"/>
          <w:sz w:val="24"/>
          <w:szCs w:val="24"/>
          <w:lang w:val="en-US" w:eastAsia="zh-CN" w:bidi="ar"/>
        </w:rPr>
        <w:t>ộ</w:t>
      </w:r>
      <w:r>
        <w:rPr>
          <w:rFonts w:hint="default" w:ascii="Times New Roman" w:hAnsi="Times New Roman" w:eastAsia="SimSun" w:cs="Times New Roman"/>
          <w:color w:val="000000"/>
          <w:kern w:val="0"/>
          <w:sz w:val="24"/>
          <w:szCs w:val="24"/>
          <w:lang w:val="en-US" w:eastAsia="zh-CN" w:bidi="ar"/>
        </w:rPr>
        <w:t xml:space="preserve">i dung trên Internet (WWW, Email, thông tin, </w:t>
      </w:r>
    </w:p>
    <w:p w14:paraId="60AD0E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gi</w:t>
      </w:r>
      <w:r>
        <w:rPr>
          <w:rFonts w:hint="default" w:ascii="Times New Roman" w:hAnsi="Times New Roman" w:eastAsia="Cascadia Mono SemiBold" w:cs="Times New Roman"/>
          <w:color w:val="000000"/>
          <w:kern w:val="0"/>
          <w:sz w:val="24"/>
          <w:szCs w:val="24"/>
          <w:lang w:val="en-US" w:eastAsia="zh-CN" w:bidi="ar"/>
        </w:rPr>
        <w:t>ả</w:t>
      </w:r>
      <w:r>
        <w:rPr>
          <w:rFonts w:hint="default" w:ascii="Times New Roman" w:hAnsi="Times New Roman" w:eastAsia="SimSun" w:cs="Times New Roman"/>
          <w:color w:val="000000"/>
          <w:kern w:val="0"/>
          <w:sz w:val="24"/>
          <w:szCs w:val="24"/>
          <w:lang w:val="en-US" w:eastAsia="zh-CN" w:bidi="ar"/>
        </w:rPr>
        <w:t xml:space="preserve">i trí) </w:t>
      </w:r>
    </w:p>
    <w:p w14:paraId="7888B2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i/>
          <w:iCs/>
          <w:color w:val="000000"/>
          <w:kern w:val="0"/>
          <w:sz w:val="24"/>
          <w:szCs w:val="24"/>
          <w:lang w:val="en-US" w:eastAsia="zh-CN" w:bidi="ar"/>
        </w:rPr>
        <w:t>- Internet of Services:</w:t>
      </w:r>
      <w:r>
        <w:rPr>
          <w:rFonts w:hint="default" w:ascii="Times New Roman" w:hAnsi="Times New Roman" w:eastAsia="SimSun" w:cs="Times New Roman"/>
          <w:color w:val="000000"/>
          <w:kern w:val="0"/>
          <w:sz w:val="24"/>
          <w:szCs w:val="24"/>
          <w:lang w:val="en-US" w:eastAsia="zh-CN" w:bidi="ar"/>
        </w:rPr>
        <w:t xml:space="preserve"> Internet cung c</w:t>
      </w:r>
      <w:r>
        <w:rPr>
          <w:rFonts w:hint="default" w:ascii="Times New Roman" w:hAnsi="Times New Roman" w:eastAsia="Cascadia Mono SemiBold" w:cs="Times New Roman"/>
          <w:color w:val="000000"/>
          <w:kern w:val="0"/>
          <w:sz w:val="24"/>
          <w:szCs w:val="24"/>
          <w:lang w:val="en-US" w:eastAsia="zh-CN" w:bidi="ar"/>
        </w:rPr>
        <w:t>ấ</w:t>
      </w:r>
      <w:r>
        <w:rPr>
          <w:rFonts w:hint="default" w:ascii="Times New Roman" w:hAnsi="Times New Roman" w:eastAsia="SimSun" w:cs="Times New Roman"/>
          <w:color w:val="000000"/>
          <w:kern w:val="0"/>
          <w:sz w:val="24"/>
          <w:szCs w:val="24"/>
          <w:lang w:val="en-US" w:eastAsia="zh-CN" w:bidi="ar"/>
        </w:rPr>
        <w:t>p d</w:t>
      </w:r>
      <w:r>
        <w:rPr>
          <w:rFonts w:hint="default" w:ascii="Times New Roman" w:hAnsi="Times New Roman" w:eastAsia="Cascadia Mono SemiBold" w:cs="Times New Roman"/>
          <w:color w:val="000000"/>
          <w:kern w:val="0"/>
          <w:sz w:val="24"/>
          <w:szCs w:val="24"/>
          <w:lang w:val="en-US" w:eastAsia="zh-CN" w:bidi="ar"/>
        </w:rPr>
        <w:t>ị</w:t>
      </w:r>
      <w:r>
        <w:rPr>
          <w:rFonts w:hint="default" w:ascii="Times New Roman" w:hAnsi="Times New Roman" w:eastAsia="SimSun" w:cs="Times New Roman"/>
          <w:color w:val="000000"/>
          <w:kern w:val="0"/>
          <w:sz w:val="24"/>
          <w:szCs w:val="24"/>
          <w:lang w:val="en-US" w:eastAsia="zh-CN" w:bidi="ar"/>
        </w:rPr>
        <w:t>ch v</w:t>
      </w:r>
      <w:r>
        <w:rPr>
          <w:rFonts w:hint="default" w:ascii="Times New Roman" w:hAnsi="Times New Roman" w:eastAsia="Cascadia Mono SemiBold" w:cs="Times New Roman"/>
          <w:color w:val="000000"/>
          <w:kern w:val="0"/>
          <w:sz w:val="24"/>
          <w:szCs w:val="24"/>
          <w:lang w:val="en-US" w:eastAsia="zh-CN" w:bidi="ar"/>
        </w:rPr>
        <w:t>ụ (</w:t>
      </w:r>
      <w:r>
        <w:rPr>
          <w:rFonts w:hint="default" w:ascii="Times New Roman" w:hAnsi="Times New Roman" w:eastAsia="SimSun" w:cs="Times New Roman"/>
          <w:color w:val="000000"/>
          <w:kern w:val="0"/>
          <w:sz w:val="24"/>
          <w:szCs w:val="24"/>
          <w:lang w:val="en-US" w:eastAsia="zh-CN" w:bidi="ar"/>
        </w:rPr>
        <w:t xml:space="preserve">E-commerce, E-productivity,...) </w:t>
      </w:r>
    </w:p>
    <w:p w14:paraId="29A530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i/>
          <w:iCs/>
          <w:color w:val="000000"/>
          <w:kern w:val="0"/>
          <w:sz w:val="24"/>
          <w:szCs w:val="24"/>
          <w:lang w:val="en-US" w:eastAsia="zh-CN" w:bidi="ar"/>
        </w:rPr>
        <w:t>Internet of People:</w:t>
      </w:r>
      <w:r>
        <w:rPr>
          <w:rFonts w:hint="default" w:ascii="Times New Roman" w:hAnsi="Times New Roman" w:eastAsia="SimSun" w:cs="Times New Roman"/>
          <w:color w:val="000000"/>
          <w:kern w:val="0"/>
          <w:sz w:val="24"/>
          <w:szCs w:val="24"/>
          <w:lang w:val="en-US" w:eastAsia="zh-CN" w:bidi="ar"/>
        </w:rPr>
        <w:t xml:space="preserve"> Con người k</w:t>
      </w:r>
      <w:r>
        <w:rPr>
          <w:rFonts w:hint="default" w:ascii="Times New Roman" w:hAnsi="Times New Roman" w:eastAsia="Cascadia Mono SemiBold" w:cs="Times New Roman"/>
          <w:color w:val="000000"/>
          <w:kern w:val="0"/>
          <w:sz w:val="24"/>
          <w:szCs w:val="24"/>
          <w:lang w:val="en-US" w:eastAsia="zh-CN" w:bidi="ar"/>
        </w:rPr>
        <w:t>ế</w:t>
      </w:r>
      <w:r>
        <w:rPr>
          <w:rFonts w:hint="default" w:ascii="Times New Roman" w:hAnsi="Times New Roman" w:eastAsia="SimSun" w:cs="Times New Roman"/>
          <w:color w:val="000000"/>
          <w:kern w:val="0"/>
          <w:sz w:val="24"/>
          <w:szCs w:val="24"/>
          <w:lang w:val="en-US" w:eastAsia="zh-CN" w:bidi="ar"/>
        </w:rPr>
        <w:t>t n</w:t>
      </w:r>
      <w:r>
        <w:rPr>
          <w:rFonts w:hint="default" w:ascii="Times New Roman" w:hAnsi="Times New Roman" w:eastAsia="Cascadia Mono SemiBold" w:cs="Times New Roman"/>
          <w:color w:val="000000"/>
          <w:kern w:val="0"/>
          <w:sz w:val="24"/>
          <w:szCs w:val="24"/>
          <w:lang w:val="en-US" w:eastAsia="zh-CN" w:bidi="ar"/>
        </w:rPr>
        <w:t>ố</w:t>
      </w:r>
      <w:r>
        <w:rPr>
          <w:rFonts w:hint="default" w:ascii="Times New Roman" w:hAnsi="Times New Roman" w:eastAsia="SimSun" w:cs="Times New Roman"/>
          <w:color w:val="000000"/>
          <w:kern w:val="0"/>
          <w:sz w:val="24"/>
          <w:szCs w:val="24"/>
          <w:lang w:val="en-US" w:eastAsia="zh-CN" w:bidi="ar"/>
        </w:rPr>
        <w:t>i v</w:t>
      </w:r>
      <w:r>
        <w:rPr>
          <w:rFonts w:hint="default" w:ascii="Times New Roman" w:hAnsi="Times New Roman" w:eastAsia="Cascadia Mono SemiBold" w:cs="Times New Roman"/>
          <w:color w:val="000000"/>
          <w:kern w:val="0"/>
          <w:sz w:val="24"/>
          <w:szCs w:val="24"/>
          <w:lang w:val="en-US" w:eastAsia="zh-CN" w:bidi="ar"/>
        </w:rPr>
        <w:t>ớ</w:t>
      </w:r>
      <w:r>
        <w:rPr>
          <w:rFonts w:hint="default" w:ascii="Times New Roman" w:hAnsi="Times New Roman" w:eastAsia="SimSun" w:cs="Times New Roman"/>
          <w:color w:val="000000"/>
          <w:kern w:val="0"/>
          <w:sz w:val="24"/>
          <w:szCs w:val="24"/>
          <w:lang w:val="en-US" w:eastAsia="zh-CN" w:bidi="ar"/>
        </w:rPr>
        <w:t xml:space="preserve">i nhau (Facebook, YouTube, Twitter, Skype,...) </w:t>
      </w:r>
    </w:p>
    <w:p w14:paraId="3289A7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b/>
          <w:bCs/>
          <w:i/>
          <w:iCs/>
          <w:color w:val="000000"/>
          <w:kern w:val="0"/>
          <w:sz w:val="24"/>
          <w:szCs w:val="24"/>
          <w:lang w:val="en-US" w:eastAsia="zh-CN" w:bidi="ar"/>
        </w:rPr>
        <w:t>- Internet of Things:</w:t>
      </w:r>
      <w:r>
        <w:rPr>
          <w:rFonts w:hint="default" w:ascii="Times New Roman" w:hAnsi="Times New Roman" w:eastAsia="SimSun" w:cs="Times New Roman"/>
          <w:color w:val="000000"/>
          <w:kern w:val="0"/>
          <w:sz w:val="24"/>
          <w:szCs w:val="24"/>
          <w:lang w:val="en-US" w:eastAsia="zh-CN" w:bidi="ar"/>
        </w:rPr>
        <w:t xml:space="preserve"> Máy móc/thi</w:t>
      </w:r>
      <w:r>
        <w:rPr>
          <w:rFonts w:hint="default" w:ascii="Times New Roman" w:hAnsi="Times New Roman" w:eastAsia="Cascadia Mono SemiBold" w:cs="Times New Roman"/>
          <w:color w:val="000000"/>
          <w:kern w:val="0"/>
          <w:sz w:val="24"/>
          <w:szCs w:val="24"/>
          <w:lang w:val="en-US" w:eastAsia="zh-CN" w:bidi="ar"/>
        </w:rPr>
        <w:t>ế</w:t>
      </w:r>
      <w:r>
        <w:rPr>
          <w:rFonts w:hint="default" w:ascii="Times New Roman" w:hAnsi="Times New Roman" w:eastAsia="SimSun" w:cs="Times New Roman"/>
          <w:color w:val="000000"/>
          <w:kern w:val="0"/>
          <w:sz w:val="24"/>
          <w:szCs w:val="24"/>
          <w:lang w:val="en-US" w:eastAsia="zh-CN" w:bidi="ar"/>
        </w:rPr>
        <w:t>t b</w:t>
      </w:r>
      <w:r>
        <w:rPr>
          <w:rFonts w:hint="default" w:ascii="Times New Roman" w:hAnsi="Times New Roman" w:eastAsia="Cascadia Mono SemiBold" w:cs="Times New Roman"/>
          <w:color w:val="000000"/>
          <w:kern w:val="0"/>
          <w:sz w:val="24"/>
          <w:szCs w:val="24"/>
          <w:lang w:val="en-US" w:eastAsia="zh-CN" w:bidi="ar"/>
        </w:rPr>
        <w:t>ị</w:t>
      </w:r>
      <w:r>
        <w:rPr>
          <w:rFonts w:hint="default" w:ascii="Times New Roman" w:hAnsi="Times New Roman" w:eastAsia="SimSun" w:cs="Times New Roman"/>
          <w:color w:val="000000"/>
          <w:kern w:val="0"/>
          <w:sz w:val="24"/>
          <w:szCs w:val="24"/>
          <w:lang w:val="en-US" w:eastAsia="zh-CN" w:bidi="ar"/>
        </w:rPr>
        <w:t xml:space="preserve"> giao ti</w:t>
      </w:r>
      <w:r>
        <w:rPr>
          <w:rFonts w:hint="default" w:ascii="Times New Roman" w:hAnsi="Times New Roman" w:eastAsia="Cascadia Mono SemiBold" w:cs="Times New Roman"/>
          <w:color w:val="000000"/>
          <w:kern w:val="0"/>
          <w:sz w:val="24"/>
          <w:szCs w:val="24"/>
          <w:lang w:val="en-US" w:eastAsia="zh-CN" w:bidi="ar"/>
        </w:rPr>
        <w:t>ế</w:t>
      </w:r>
      <w:r>
        <w:rPr>
          <w:rFonts w:hint="default" w:ascii="Times New Roman" w:hAnsi="Times New Roman" w:eastAsia="SimSun" w:cs="Times New Roman"/>
          <w:color w:val="000000"/>
          <w:kern w:val="0"/>
          <w:sz w:val="24"/>
          <w:szCs w:val="24"/>
          <w:lang w:val="en-US" w:eastAsia="zh-CN" w:bidi="ar"/>
        </w:rPr>
        <w:t>p v</w:t>
      </w:r>
      <w:r>
        <w:rPr>
          <w:rFonts w:hint="default" w:ascii="Times New Roman" w:hAnsi="Times New Roman" w:eastAsia="Cascadia Mono SemiBold" w:cs="Times New Roman"/>
          <w:color w:val="000000"/>
          <w:kern w:val="0"/>
          <w:sz w:val="24"/>
          <w:szCs w:val="24"/>
          <w:lang w:val="en-US" w:eastAsia="zh-CN" w:bidi="ar"/>
        </w:rPr>
        <w:t>ớ</w:t>
      </w:r>
      <w:r>
        <w:rPr>
          <w:rFonts w:hint="default" w:ascii="Times New Roman" w:hAnsi="Times New Roman" w:eastAsia="SimSun" w:cs="Times New Roman"/>
          <w:color w:val="000000"/>
          <w:kern w:val="0"/>
          <w:sz w:val="24"/>
          <w:szCs w:val="24"/>
          <w:lang w:val="en-US" w:eastAsia="zh-CN" w:bidi="ar"/>
        </w:rPr>
        <w:t>i máy móc (Thi</w:t>
      </w:r>
      <w:r>
        <w:rPr>
          <w:rFonts w:hint="default" w:ascii="Times New Roman" w:hAnsi="Times New Roman" w:eastAsia="Cascadia Mono SemiBold" w:cs="Times New Roman"/>
          <w:color w:val="000000"/>
          <w:kern w:val="0"/>
          <w:sz w:val="24"/>
          <w:szCs w:val="24"/>
          <w:lang w:val="en-US" w:eastAsia="zh-CN" w:bidi="ar"/>
        </w:rPr>
        <w:t>ế</w:t>
      </w:r>
      <w:r>
        <w:rPr>
          <w:rFonts w:hint="default" w:ascii="Times New Roman" w:hAnsi="Times New Roman" w:eastAsia="SimSun" w:cs="Times New Roman"/>
          <w:color w:val="000000"/>
          <w:kern w:val="0"/>
          <w:sz w:val="24"/>
          <w:szCs w:val="24"/>
          <w:lang w:val="en-US" w:eastAsia="zh-CN" w:bidi="ar"/>
        </w:rPr>
        <w:t>t b</w:t>
      </w:r>
      <w:r>
        <w:rPr>
          <w:rFonts w:hint="default" w:ascii="Times New Roman" w:hAnsi="Times New Roman" w:eastAsia="Cascadia Mono SemiBold" w:cs="Times New Roman"/>
          <w:color w:val="000000"/>
          <w:kern w:val="0"/>
          <w:sz w:val="24"/>
          <w:szCs w:val="24"/>
          <w:lang w:val="en-US" w:eastAsia="zh-CN" w:bidi="ar"/>
        </w:rPr>
        <w:t>ị</w:t>
      </w:r>
      <w:r>
        <w:rPr>
          <w:rFonts w:hint="default" w:ascii="Times New Roman" w:hAnsi="Times New Roman" w:eastAsia="SimSun" w:cs="Times New Roman"/>
          <w:color w:val="000000"/>
          <w:kern w:val="0"/>
          <w:sz w:val="24"/>
          <w:szCs w:val="24"/>
          <w:lang w:val="en-US" w:eastAsia="zh-CN" w:bidi="ar"/>
        </w:rPr>
        <w:t xml:space="preserve"> có th</w:t>
      </w:r>
      <w:r>
        <w:rPr>
          <w:rFonts w:hint="default" w:ascii="Times New Roman" w:hAnsi="Times New Roman" w:eastAsia="Cascadia Mono SemiBold" w:cs="Times New Roman"/>
          <w:color w:val="000000"/>
          <w:kern w:val="0"/>
          <w:sz w:val="24"/>
          <w:szCs w:val="24"/>
          <w:lang w:val="en-US" w:eastAsia="zh-CN" w:bidi="ar"/>
        </w:rPr>
        <w:t>ể</w:t>
      </w:r>
      <w:r>
        <w:rPr>
          <w:rFonts w:hint="default" w:ascii="Times New Roman" w:hAnsi="Times New Roman" w:eastAsia="SimSun" w:cs="Times New Roman"/>
          <w:color w:val="000000"/>
          <w:kern w:val="0"/>
          <w:sz w:val="24"/>
          <w:szCs w:val="24"/>
          <w:lang w:val="en-US" w:eastAsia="zh-CN" w:bidi="ar"/>
        </w:rPr>
        <w:t xml:space="preserve"> nh</w:t>
      </w:r>
      <w:r>
        <w:rPr>
          <w:rFonts w:hint="default" w:ascii="Times New Roman" w:hAnsi="Times New Roman" w:eastAsia="Cascadia Mono SemiBold" w:cs="Times New Roman"/>
          <w:color w:val="000000"/>
          <w:kern w:val="0"/>
          <w:sz w:val="24"/>
          <w:szCs w:val="24"/>
          <w:lang w:val="en-US" w:eastAsia="zh-CN" w:bidi="ar"/>
        </w:rPr>
        <w:t>ậ</w:t>
      </w:r>
      <w:r>
        <w:rPr>
          <w:rFonts w:hint="default" w:ascii="Times New Roman" w:hAnsi="Times New Roman" w:eastAsia="SimSun" w:cs="Times New Roman"/>
          <w:color w:val="000000"/>
          <w:kern w:val="0"/>
          <w:sz w:val="24"/>
          <w:szCs w:val="24"/>
          <w:lang w:val="en-US" w:eastAsia="zh-CN" w:bidi="ar"/>
        </w:rPr>
        <w:t>n di</w:t>
      </w:r>
      <w:r>
        <w:rPr>
          <w:rFonts w:hint="default" w:ascii="Times New Roman" w:hAnsi="Times New Roman" w:eastAsia="Cascadia Mono SemiBold" w:cs="Times New Roman"/>
          <w:color w:val="000000"/>
          <w:kern w:val="0"/>
          <w:sz w:val="24"/>
          <w:szCs w:val="24"/>
          <w:lang w:val="en-US" w:eastAsia="zh-CN" w:bidi="ar"/>
        </w:rPr>
        <w:t>ệ</w:t>
      </w:r>
      <w:r>
        <w:rPr>
          <w:rFonts w:hint="default" w:ascii="Times New Roman" w:hAnsi="Times New Roman" w:eastAsia="SimSun" w:cs="Times New Roman"/>
          <w:color w:val="000000"/>
          <w:kern w:val="0"/>
          <w:sz w:val="24"/>
          <w:szCs w:val="24"/>
          <w:lang w:val="en-US" w:eastAsia="zh-CN" w:bidi="ar"/>
        </w:rPr>
        <w:t xml:space="preserve">n, </w:t>
      </w:r>
    </w:p>
    <w:p w14:paraId="2E2F8A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theo dõi, giám sát, đo lường và chia s</w:t>
      </w:r>
      <w:r>
        <w:rPr>
          <w:rFonts w:hint="default" w:ascii="Times New Roman" w:hAnsi="Times New Roman" w:eastAsia="Cascadia Mono SemiBold" w:cs="Times New Roman"/>
          <w:color w:val="000000"/>
          <w:kern w:val="0"/>
          <w:sz w:val="24"/>
          <w:szCs w:val="24"/>
          <w:lang w:val="en-US" w:eastAsia="zh-CN" w:bidi="ar"/>
        </w:rPr>
        <w:t>ẻ</w:t>
      </w:r>
      <w:r>
        <w:rPr>
          <w:rFonts w:hint="default" w:ascii="Times New Roman" w:hAnsi="Times New Roman" w:eastAsia="SimSun" w:cs="Times New Roman"/>
          <w:color w:val="000000"/>
          <w:kern w:val="0"/>
          <w:sz w:val="24"/>
          <w:szCs w:val="24"/>
          <w:lang w:val="en-US" w:eastAsia="zh-CN" w:bidi="ar"/>
        </w:rPr>
        <w:t xml:space="preserve"> d</w:t>
      </w:r>
      <w:r>
        <w:rPr>
          <w:rFonts w:hint="default" w:ascii="Times New Roman" w:hAnsi="Times New Roman" w:eastAsia="Cascadia Mono SemiBold" w:cs="Times New Roman"/>
          <w:color w:val="000000"/>
          <w:kern w:val="0"/>
          <w:sz w:val="24"/>
          <w:szCs w:val="24"/>
          <w:lang w:val="en-US" w:eastAsia="zh-CN" w:bidi="ar"/>
        </w:rPr>
        <w:t>ữ</w:t>
      </w:r>
      <w:r>
        <w:rPr>
          <w:rFonts w:hint="default" w:ascii="Times New Roman" w:hAnsi="Times New Roman" w:eastAsia="SimSun" w:cs="Times New Roman"/>
          <w:color w:val="000000"/>
          <w:kern w:val="0"/>
          <w:sz w:val="24"/>
          <w:szCs w:val="24"/>
          <w:lang w:val="en-US" w:eastAsia="zh-CN" w:bidi="ar"/>
        </w:rPr>
        <w:t xml:space="preserve"> li</w:t>
      </w:r>
      <w:r>
        <w:rPr>
          <w:rFonts w:hint="default" w:ascii="Times New Roman" w:hAnsi="Times New Roman" w:eastAsia="Cascadia Mono SemiBold" w:cs="Times New Roman"/>
          <w:color w:val="000000"/>
          <w:kern w:val="0"/>
          <w:sz w:val="24"/>
          <w:szCs w:val="24"/>
          <w:lang w:val="en-US" w:eastAsia="zh-CN" w:bidi="ar"/>
        </w:rPr>
        <w:t>ệ</w:t>
      </w:r>
      <w:r>
        <w:rPr>
          <w:rFonts w:hint="default" w:ascii="Times New Roman" w:hAnsi="Times New Roman" w:eastAsia="SimSun" w:cs="Times New Roman"/>
          <w:color w:val="000000"/>
          <w:kern w:val="0"/>
          <w:sz w:val="24"/>
          <w:szCs w:val="24"/>
          <w:lang w:val="en-US" w:eastAsia="zh-CN" w:bidi="ar"/>
        </w:rPr>
        <w:t xml:space="preserve">u) </w:t>
      </w:r>
    </w:p>
    <w:p w14:paraId="09B9F0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Tóm l</w:t>
      </w:r>
      <w:r>
        <w:rPr>
          <w:rFonts w:hint="default" w:ascii="Times New Roman" w:hAnsi="Times New Roman" w:eastAsia="Cascadia Mono SemiBold" w:cs="Times New Roman"/>
          <w:color w:val="C00000"/>
          <w:kern w:val="0"/>
          <w:sz w:val="24"/>
          <w:szCs w:val="24"/>
          <w:lang w:val="en-US" w:eastAsia="zh-CN" w:bidi="ar"/>
        </w:rPr>
        <w:t>ạ</w:t>
      </w:r>
      <w:r>
        <w:rPr>
          <w:rFonts w:hint="default" w:ascii="Times New Roman" w:hAnsi="Times New Roman" w:eastAsia="SimSun" w:cs="Times New Roman"/>
          <w:color w:val="C00000"/>
          <w:kern w:val="0"/>
          <w:sz w:val="24"/>
          <w:szCs w:val="24"/>
          <w:lang w:val="en-US" w:eastAsia="zh-CN" w:bidi="ar"/>
        </w:rPr>
        <w:t>i: Internet phát tri</w:t>
      </w:r>
      <w:r>
        <w:rPr>
          <w:rFonts w:hint="default" w:ascii="Times New Roman" w:hAnsi="Times New Roman" w:eastAsia="Cascadia Mono SemiBold" w:cs="Times New Roman"/>
          <w:color w:val="C00000"/>
          <w:kern w:val="0"/>
          <w:sz w:val="24"/>
          <w:szCs w:val="24"/>
          <w:lang w:val="en-US" w:eastAsia="zh-CN" w:bidi="ar"/>
        </w:rPr>
        <w:t>ể</w:t>
      </w:r>
      <w:r>
        <w:rPr>
          <w:rFonts w:hint="default" w:ascii="Times New Roman" w:hAnsi="Times New Roman" w:eastAsia="SimSun" w:cs="Times New Roman"/>
          <w:color w:val="C00000"/>
          <w:kern w:val="0"/>
          <w:sz w:val="24"/>
          <w:szCs w:val="24"/>
          <w:lang w:val="en-US" w:eastAsia="zh-CN" w:bidi="ar"/>
        </w:rPr>
        <w:t>n t</w:t>
      </w:r>
      <w:r>
        <w:rPr>
          <w:rFonts w:hint="default" w:ascii="Times New Roman" w:hAnsi="Times New Roman" w:eastAsia="Cascadia Mono SemiBold" w:cs="Times New Roman"/>
          <w:color w:val="C00000"/>
          <w:kern w:val="0"/>
          <w:sz w:val="24"/>
          <w:szCs w:val="24"/>
          <w:lang w:val="en-US" w:eastAsia="zh-CN" w:bidi="ar"/>
        </w:rPr>
        <w:t>ừ</w:t>
      </w:r>
      <w:r>
        <w:rPr>
          <w:rFonts w:hint="default" w:ascii="Times New Roman" w:hAnsi="Times New Roman" w:eastAsia="SimSun" w:cs="Times New Roman"/>
          <w:color w:val="C00000"/>
          <w:kern w:val="0"/>
          <w:sz w:val="24"/>
          <w:szCs w:val="24"/>
          <w:lang w:val="en-US" w:eastAsia="zh-CN" w:bidi="ar"/>
        </w:rPr>
        <w:t xml:space="preserve"> </w:t>
      </w:r>
      <w:r>
        <w:rPr>
          <w:rFonts w:hint="default" w:ascii="Times New Roman" w:hAnsi="Times New Roman" w:eastAsia="SimSun" w:cs="Times New Roman"/>
          <w:i/>
          <w:iCs/>
          <w:color w:val="C00000"/>
          <w:kern w:val="0"/>
          <w:sz w:val="24"/>
          <w:szCs w:val="24"/>
          <w:lang w:val="en-US" w:eastAsia="zh-CN" w:bidi="ar"/>
        </w:rPr>
        <w:t>người =&gt; n</w:t>
      </w:r>
      <w:r>
        <w:rPr>
          <w:rFonts w:hint="default" w:ascii="Times New Roman" w:hAnsi="Times New Roman" w:eastAsia="Cascadia Mono SemiBold" w:cs="Times New Roman"/>
          <w:i/>
          <w:iCs/>
          <w:color w:val="C00000"/>
          <w:kern w:val="0"/>
          <w:sz w:val="24"/>
          <w:szCs w:val="24"/>
          <w:lang w:val="en-US" w:eastAsia="zh-CN" w:bidi="ar"/>
        </w:rPr>
        <w:t>ộ</w:t>
      </w:r>
      <w:r>
        <w:rPr>
          <w:rFonts w:hint="default" w:ascii="Times New Roman" w:hAnsi="Times New Roman" w:eastAsia="SimSun" w:cs="Times New Roman"/>
          <w:i/>
          <w:iCs/>
          <w:color w:val="C00000"/>
          <w:kern w:val="0"/>
          <w:sz w:val="24"/>
          <w:szCs w:val="24"/>
          <w:lang w:val="en-US" w:eastAsia="zh-CN" w:bidi="ar"/>
        </w:rPr>
        <w:t>i dung =&gt; d</w:t>
      </w:r>
      <w:r>
        <w:rPr>
          <w:rFonts w:hint="default" w:ascii="Times New Roman" w:hAnsi="Times New Roman" w:eastAsia="Cascadia Mono SemiBold" w:cs="Times New Roman"/>
          <w:i/>
          <w:iCs/>
          <w:color w:val="C00000"/>
          <w:kern w:val="0"/>
          <w:sz w:val="24"/>
          <w:szCs w:val="24"/>
          <w:lang w:val="en-US" w:eastAsia="zh-CN" w:bidi="ar"/>
        </w:rPr>
        <w:t>ị</w:t>
      </w:r>
      <w:r>
        <w:rPr>
          <w:rFonts w:hint="default" w:ascii="Times New Roman" w:hAnsi="Times New Roman" w:eastAsia="SimSun" w:cs="Times New Roman"/>
          <w:i/>
          <w:iCs/>
          <w:color w:val="C00000"/>
          <w:kern w:val="0"/>
          <w:sz w:val="24"/>
          <w:szCs w:val="24"/>
          <w:lang w:val="en-US" w:eastAsia="zh-CN" w:bidi="ar"/>
        </w:rPr>
        <w:t>ch v</w:t>
      </w:r>
      <w:r>
        <w:rPr>
          <w:rFonts w:hint="default" w:ascii="Times New Roman" w:hAnsi="Times New Roman" w:eastAsia="Cascadia Mono SemiBold" w:cs="Times New Roman"/>
          <w:i/>
          <w:iCs/>
          <w:color w:val="C00000"/>
          <w:kern w:val="0"/>
          <w:sz w:val="24"/>
          <w:szCs w:val="24"/>
          <w:lang w:val="en-US" w:eastAsia="zh-CN" w:bidi="ar"/>
        </w:rPr>
        <w:t>ụ</w:t>
      </w:r>
      <w:r>
        <w:rPr>
          <w:rFonts w:hint="default" w:ascii="Times New Roman" w:hAnsi="Times New Roman" w:eastAsia="SimSun" w:cs="Times New Roman"/>
          <w:i/>
          <w:iCs/>
          <w:color w:val="C00000"/>
          <w:kern w:val="0"/>
          <w:sz w:val="24"/>
          <w:szCs w:val="24"/>
          <w:lang w:val="en-US" w:eastAsia="zh-CN" w:bidi="ar"/>
        </w:rPr>
        <w:t xml:space="preserve"> =&gt; con người =&gt; thi</w:t>
      </w:r>
      <w:r>
        <w:rPr>
          <w:rFonts w:hint="default" w:ascii="Times New Roman" w:hAnsi="Times New Roman" w:eastAsia="Cascadia Mono SemiBold" w:cs="Times New Roman"/>
          <w:i/>
          <w:iCs/>
          <w:color w:val="C00000"/>
          <w:kern w:val="0"/>
          <w:sz w:val="24"/>
          <w:szCs w:val="24"/>
          <w:lang w:val="en-US" w:eastAsia="zh-CN" w:bidi="ar"/>
        </w:rPr>
        <w:t>ế</w:t>
      </w:r>
      <w:r>
        <w:rPr>
          <w:rFonts w:hint="default" w:ascii="Times New Roman" w:hAnsi="Times New Roman" w:eastAsia="SimSun" w:cs="Times New Roman"/>
          <w:i/>
          <w:iCs/>
          <w:color w:val="C00000"/>
          <w:kern w:val="0"/>
          <w:sz w:val="24"/>
          <w:szCs w:val="24"/>
          <w:lang w:val="en-US" w:eastAsia="zh-CN" w:bidi="ar"/>
        </w:rPr>
        <w:t>t b</w:t>
      </w:r>
      <w:r>
        <w:rPr>
          <w:rFonts w:hint="default" w:ascii="Times New Roman" w:hAnsi="Times New Roman" w:eastAsia="Cascadia Mono SemiBold" w:cs="Times New Roman"/>
          <w:i/>
          <w:iCs/>
          <w:color w:val="C00000"/>
          <w:kern w:val="0"/>
          <w:sz w:val="24"/>
          <w:szCs w:val="24"/>
          <w:lang w:val="en-US" w:eastAsia="zh-CN" w:bidi="ar"/>
        </w:rPr>
        <w:t>ị</w:t>
      </w:r>
      <w:r>
        <w:rPr>
          <w:rFonts w:hint="default" w:ascii="Times New Roman" w:hAnsi="Times New Roman" w:eastAsia="SimSun" w:cs="Times New Roman"/>
          <w:color w:val="C00000"/>
          <w:kern w:val="0"/>
          <w:sz w:val="24"/>
          <w:szCs w:val="24"/>
          <w:lang w:val="en-US" w:eastAsia="zh-CN" w:bidi="ar"/>
        </w:rPr>
        <w:t>, và</w:t>
      </w:r>
    </w:p>
    <w:p w14:paraId="662469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C00000"/>
          <w:kern w:val="0"/>
          <w:sz w:val="24"/>
          <w:szCs w:val="24"/>
          <w:lang w:val="en-US" w:eastAsia="zh-CN" w:bidi="ar"/>
        </w:rPr>
        <w:t>IoT là</w:t>
      </w:r>
      <w:r>
        <w:rPr>
          <w:rFonts w:hint="default" w:ascii="Times New Roman" w:hAnsi="Times New Roman" w:eastAsia="SimSun" w:cs="Times New Roman"/>
          <w:color w:val="C00000"/>
          <w:kern w:val="0"/>
          <w:sz w:val="24"/>
          <w:szCs w:val="24"/>
          <w:highlight w:val="yellow"/>
          <w:lang w:val="en-US" w:eastAsia="zh-CN" w:bidi="ar"/>
        </w:rPr>
        <w:t xml:space="preserve"> giai đo</w:t>
      </w:r>
      <w:r>
        <w:rPr>
          <w:rFonts w:hint="default" w:ascii="Times New Roman" w:hAnsi="Times New Roman" w:eastAsia="Cascadia Mono SemiBold" w:cs="Times New Roman"/>
          <w:color w:val="C00000"/>
          <w:kern w:val="0"/>
          <w:sz w:val="24"/>
          <w:szCs w:val="24"/>
          <w:highlight w:val="yellow"/>
          <w:lang w:val="en-US" w:eastAsia="zh-CN" w:bidi="ar"/>
        </w:rPr>
        <w:t>ạ</w:t>
      </w:r>
      <w:r>
        <w:rPr>
          <w:rFonts w:hint="default" w:ascii="Times New Roman" w:hAnsi="Times New Roman" w:eastAsia="SimSun" w:cs="Times New Roman"/>
          <w:color w:val="C00000"/>
          <w:kern w:val="0"/>
          <w:sz w:val="24"/>
          <w:szCs w:val="24"/>
          <w:highlight w:val="yellow"/>
          <w:lang w:val="en-US" w:eastAsia="zh-CN" w:bidi="ar"/>
        </w:rPr>
        <w:t>n</w:t>
      </w:r>
      <w:r>
        <w:rPr>
          <w:rFonts w:hint="default" w:ascii="Times New Roman" w:hAnsi="Times New Roman" w:eastAsia="SimSun" w:cs="Times New Roman"/>
          <w:color w:val="C00000"/>
          <w:kern w:val="0"/>
          <w:sz w:val="24"/>
          <w:szCs w:val="24"/>
          <w:lang w:val="en-US" w:eastAsia="zh-CN" w:bidi="ar"/>
        </w:rPr>
        <w:t xml:space="preserve"> mà các</w:t>
      </w:r>
      <w:r>
        <w:rPr>
          <w:rFonts w:hint="default" w:ascii="Times New Roman" w:hAnsi="Times New Roman" w:eastAsia="SimSun" w:cs="Times New Roman"/>
          <w:color w:val="C00000"/>
          <w:kern w:val="0"/>
          <w:sz w:val="24"/>
          <w:szCs w:val="24"/>
          <w:highlight w:val="yellow"/>
          <w:lang w:val="en-US" w:eastAsia="zh-CN" w:bidi="ar"/>
        </w:rPr>
        <w:t xml:space="preserve"> thi</w:t>
      </w:r>
      <w:r>
        <w:rPr>
          <w:rFonts w:hint="default" w:ascii="Times New Roman" w:hAnsi="Times New Roman" w:eastAsia="Cascadia Mono SemiBold" w:cs="Times New Roman"/>
          <w:color w:val="C00000"/>
          <w:kern w:val="0"/>
          <w:sz w:val="24"/>
          <w:szCs w:val="24"/>
          <w:highlight w:val="yellow"/>
          <w:lang w:val="en-US" w:eastAsia="zh-CN" w:bidi="ar"/>
        </w:rPr>
        <w:t>ế</w:t>
      </w:r>
      <w:r>
        <w:rPr>
          <w:rFonts w:hint="default" w:ascii="Times New Roman" w:hAnsi="Times New Roman" w:eastAsia="SimSun" w:cs="Times New Roman"/>
          <w:color w:val="C00000"/>
          <w:kern w:val="0"/>
          <w:sz w:val="24"/>
          <w:szCs w:val="24"/>
          <w:highlight w:val="yellow"/>
          <w:lang w:val="en-US" w:eastAsia="zh-CN" w:bidi="ar"/>
        </w:rPr>
        <w:t>t b</w:t>
      </w:r>
      <w:r>
        <w:rPr>
          <w:rFonts w:hint="default" w:ascii="Times New Roman" w:hAnsi="Times New Roman" w:eastAsia="Cascadia Mono SemiBold" w:cs="Times New Roman"/>
          <w:color w:val="C00000"/>
          <w:kern w:val="0"/>
          <w:sz w:val="24"/>
          <w:szCs w:val="24"/>
          <w:highlight w:val="yellow"/>
          <w:lang w:val="en-US" w:eastAsia="zh-CN" w:bidi="ar"/>
        </w:rPr>
        <w:t>ị</w:t>
      </w:r>
      <w:r>
        <w:rPr>
          <w:rFonts w:hint="default" w:ascii="Times New Roman" w:hAnsi="Times New Roman" w:eastAsia="SimSun" w:cs="Times New Roman"/>
          <w:color w:val="C00000"/>
          <w:kern w:val="0"/>
          <w:sz w:val="24"/>
          <w:szCs w:val="24"/>
          <w:lang w:val="en-US" w:eastAsia="zh-CN" w:bidi="ar"/>
        </w:rPr>
        <w:t xml:space="preserve"> thông minh </w:t>
      </w:r>
      <w:r>
        <w:rPr>
          <w:rFonts w:hint="default" w:ascii="Times New Roman" w:hAnsi="Times New Roman" w:eastAsia="SimSun" w:cs="Times New Roman"/>
          <w:color w:val="C00000"/>
          <w:kern w:val="0"/>
          <w:sz w:val="24"/>
          <w:szCs w:val="24"/>
          <w:highlight w:val="yellow"/>
          <w:lang w:val="en-US" w:eastAsia="zh-CN" w:bidi="ar"/>
        </w:rPr>
        <w:t>k</w:t>
      </w:r>
      <w:r>
        <w:rPr>
          <w:rFonts w:hint="default" w:ascii="Times New Roman" w:hAnsi="Times New Roman" w:eastAsia="Cascadia Mono SemiBold" w:cs="Times New Roman"/>
          <w:color w:val="C00000"/>
          <w:kern w:val="0"/>
          <w:sz w:val="24"/>
          <w:szCs w:val="24"/>
          <w:highlight w:val="yellow"/>
          <w:lang w:val="en-US" w:eastAsia="zh-CN" w:bidi="ar"/>
        </w:rPr>
        <w:t>ế</w:t>
      </w:r>
      <w:r>
        <w:rPr>
          <w:rFonts w:hint="default" w:ascii="Times New Roman" w:hAnsi="Times New Roman" w:eastAsia="SimSun" w:cs="Times New Roman"/>
          <w:color w:val="C00000"/>
          <w:kern w:val="0"/>
          <w:sz w:val="24"/>
          <w:szCs w:val="24"/>
          <w:highlight w:val="yellow"/>
          <w:lang w:val="en-US" w:eastAsia="zh-CN" w:bidi="ar"/>
        </w:rPr>
        <w:t>t n</w:t>
      </w:r>
      <w:r>
        <w:rPr>
          <w:rFonts w:hint="default" w:ascii="Times New Roman" w:hAnsi="Times New Roman" w:eastAsia="Cascadia Mono SemiBold" w:cs="Times New Roman"/>
          <w:color w:val="C00000"/>
          <w:kern w:val="0"/>
          <w:sz w:val="24"/>
          <w:szCs w:val="24"/>
          <w:highlight w:val="yellow"/>
          <w:lang w:val="en-US" w:eastAsia="zh-CN" w:bidi="ar"/>
        </w:rPr>
        <w:t>ố</w:t>
      </w:r>
      <w:r>
        <w:rPr>
          <w:rFonts w:hint="default" w:ascii="Times New Roman" w:hAnsi="Times New Roman" w:eastAsia="SimSun" w:cs="Times New Roman"/>
          <w:color w:val="C00000"/>
          <w:kern w:val="0"/>
          <w:sz w:val="24"/>
          <w:szCs w:val="24"/>
          <w:highlight w:val="yellow"/>
          <w:lang w:val="en-US" w:eastAsia="zh-CN" w:bidi="ar"/>
        </w:rPr>
        <w:t>i, trao đ</w:t>
      </w:r>
      <w:r>
        <w:rPr>
          <w:rFonts w:hint="default" w:ascii="Times New Roman" w:hAnsi="Times New Roman" w:eastAsia="Cascadia Mono SemiBold" w:cs="Times New Roman"/>
          <w:color w:val="C00000"/>
          <w:kern w:val="0"/>
          <w:sz w:val="24"/>
          <w:szCs w:val="24"/>
          <w:highlight w:val="yellow"/>
          <w:lang w:val="en-US" w:eastAsia="zh-CN" w:bidi="ar"/>
        </w:rPr>
        <w:t>ổ</w:t>
      </w:r>
      <w:r>
        <w:rPr>
          <w:rFonts w:hint="default" w:ascii="Times New Roman" w:hAnsi="Times New Roman" w:eastAsia="SimSun" w:cs="Times New Roman"/>
          <w:color w:val="C00000"/>
          <w:kern w:val="0"/>
          <w:sz w:val="24"/>
          <w:szCs w:val="24"/>
          <w:highlight w:val="yellow"/>
          <w:lang w:val="en-US" w:eastAsia="zh-CN" w:bidi="ar"/>
        </w:rPr>
        <w:t>i</w:t>
      </w:r>
      <w:r>
        <w:rPr>
          <w:rFonts w:hint="default" w:ascii="Times New Roman" w:hAnsi="Times New Roman" w:eastAsia="SimSun" w:cs="Times New Roman"/>
          <w:color w:val="C00000"/>
          <w:kern w:val="0"/>
          <w:sz w:val="24"/>
          <w:szCs w:val="24"/>
          <w:lang w:val="en-US" w:eastAsia="zh-CN" w:bidi="ar"/>
        </w:rPr>
        <w:t xml:space="preserve"> d</w:t>
      </w:r>
      <w:r>
        <w:rPr>
          <w:rFonts w:hint="default" w:ascii="Times New Roman" w:hAnsi="Times New Roman" w:eastAsia="Cascadia Mono SemiBold" w:cs="Times New Roman"/>
          <w:color w:val="C00000"/>
          <w:kern w:val="0"/>
          <w:sz w:val="24"/>
          <w:szCs w:val="24"/>
          <w:lang w:val="en-US" w:eastAsia="zh-CN" w:bidi="ar"/>
        </w:rPr>
        <w:t>ữ</w:t>
      </w:r>
      <w:r>
        <w:rPr>
          <w:rFonts w:hint="default" w:ascii="Times New Roman" w:hAnsi="Times New Roman" w:eastAsia="SimSun" w:cs="Times New Roman"/>
          <w:color w:val="C00000"/>
          <w:kern w:val="0"/>
          <w:sz w:val="24"/>
          <w:szCs w:val="24"/>
          <w:lang w:val="en-US" w:eastAsia="zh-CN" w:bidi="ar"/>
        </w:rPr>
        <w:t xml:space="preserve"> li</w:t>
      </w:r>
      <w:r>
        <w:rPr>
          <w:rFonts w:hint="default" w:ascii="Times New Roman" w:hAnsi="Times New Roman" w:eastAsia="Cascadia Mono SemiBold" w:cs="Times New Roman"/>
          <w:color w:val="C00000"/>
          <w:kern w:val="0"/>
          <w:sz w:val="24"/>
          <w:szCs w:val="24"/>
          <w:lang w:val="en-US" w:eastAsia="zh-CN" w:bidi="ar"/>
        </w:rPr>
        <w:t>ệ</w:t>
      </w:r>
      <w:r>
        <w:rPr>
          <w:rFonts w:hint="default" w:ascii="Times New Roman" w:hAnsi="Times New Roman" w:eastAsia="SimSun" w:cs="Times New Roman"/>
          <w:color w:val="C00000"/>
          <w:kern w:val="0"/>
          <w:sz w:val="24"/>
          <w:szCs w:val="24"/>
          <w:lang w:val="en-US" w:eastAsia="zh-CN" w:bidi="ar"/>
        </w:rPr>
        <w:t>u</w:t>
      </w:r>
      <w:r>
        <w:rPr>
          <w:rFonts w:hint="default" w:ascii="Times New Roman" w:hAnsi="Times New Roman" w:eastAsia="SimSun" w:cs="Times New Roman"/>
          <w:color w:val="C00000"/>
          <w:kern w:val="0"/>
          <w:sz w:val="24"/>
          <w:szCs w:val="24"/>
          <w:highlight w:val="yellow"/>
          <w:lang w:val="en-US" w:eastAsia="zh-CN" w:bidi="ar"/>
        </w:rPr>
        <w:t xml:space="preserve"> v</w:t>
      </w:r>
      <w:r>
        <w:rPr>
          <w:rFonts w:hint="default" w:ascii="Times New Roman" w:hAnsi="Times New Roman" w:eastAsia="Cascadia Mono SemiBold" w:cs="Times New Roman"/>
          <w:color w:val="C00000"/>
          <w:kern w:val="0"/>
          <w:sz w:val="24"/>
          <w:szCs w:val="24"/>
          <w:highlight w:val="yellow"/>
          <w:lang w:val="en-US" w:eastAsia="zh-CN" w:bidi="ar"/>
        </w:rPr>
        <w:t>ớ</w:t>
      </w:r>
      <w:r>
        <w:rPr>
          <w:rFonts w:hint="default" w:ascii="Times New Roman" w:hAnsi="Times New Roman" w:eastAsia="SimSun" w:cs="Times New Roman"/>
          <w:color w:val="C00000"/>
          <w:kern w:val="0"/>
          <w:sz w:val="24"/>
          <w:szCs w:val="24"/>
          <w:highlight w:val="yellow"/>
          <w:lang w:val="en-US" w:eastAsia="zh-CN" w:bidi="ar"/>
        </w:rPr>
        <w:t>i nhau.</w:t>
      </w:r>
    </w:p>
    <w:p w14:paraId="0353AF11">
      <w:pPr>
        <w:rPr>
          <w:rFonts w:hint="default" w:ascii="Times New Roman" w:hAnsi="Times New Roman" w:cs="Times New Roman"/>
          <w:lang w:val="en-US"/>
        </w:rPr>
      </w:pPr>
      <w:r>
        <w:rPr>
          <w:rFonts w:hint="default" w:ascii="Times New Roman" w:hAnsi="Times New Roman" w:cs="Times New Roman"/>
        </w:rPr>
        <w:br w:type="page"/>
      </w:r>
    </w:p>
    <w:p w14:paraId="597D8D74">
      <w:pPr>
        <w:jc w:val="right"/>
        <w:rPr>
          <w:rFonts w:hint="default" w:ascii="Times New Roman" w:hAnsi="Times New Roman" w:cs="Times New Roman"/>
        </w:rPr>
      </w:pPr>
      <w:r>
        <w:rPr>
          <w:rFonts w:hint="default" w:ascii="Times New Roman" w:hAnsi="Times New Roman" w:cs="Times New Roman"/>
          <w:i/>
          <w:sz w:val="16"/>
        </w:rPr>
        <w:t>Trang 8</w:t>
      </w:r>
    </w:p>
    <w:p w14:paraId="6B88DE59">
      <w:pPr>
        <w:spacing w:after="120"/>
        <w:jc w:val="center"/>
        <w:rPr>
          <w:rFonts w:hint="default" w:ascii="Times New Roman" w:hAnsi="Times New Roman" w:cs="Times New Roman"/>
        </w:rPr>
      </w:pPr>
      <w:r>
        <w:rPr>
          <w:rFonts w:hint="default" w:ascii="Times New Roman" w:hAnsi="Times New Roman" w:cs="Times New Roman"/>
          <w:b/>
          <w:sz w:val="30"/>
        </w:rPr>
        <w:t>1.1. TỔNG QUAN VỀ CÔNG NGHỆ INTERNET VẠN VẬT</w:t>
      </w:r>
    </w:p>
    <w:p w14:paraId="4B3A3D3A">
      <w:pPr>
        <w:spacing w:after="120"/>
        <w:rPr>
          <w:rFonts w:hint="default" w:ascii="Times New Roman" w:hAnsi="Times New Roman" w:cs="Times New Roman"/>
          <w:sz w:val="24"/>
          <w:szCs w:val="24"/>
        </w:rPr>
      </w:pPr>
      <w:r>
        <w:rPr>
          <w:rFonts w:hint="default" w:ascii="Times New Roman" w:hAnsi="Times New Roman" w:cs="Times New Roman"/>
          <w:sz w:val="24"/>
          <w:szCs w:val="24"/>
        </w:rPr>
        <w:t>Thế giới hiện có khoảng 20 tỷ thiết bị kết nối Internet và đang tăng trung bình 80 thiết bị mới mỗi giây. Tốc độ tăng này sẽ đạt 50 tỷ thiết bị vào năm 2020.</w:t>
      </w:r>
    </w:p>
    <w:p w14:paraId="5C1941E2">
      <w:pPr>
        <w:spacing w:after="120"/>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Đây là một trong những thống kê của Cisco về viễn cảnh “Internet vạn vật” (Internet of Things – IoTs).</w:t>
      </w:r>
    </w:p>
    <w:p w14:paraId="1BF6BB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Công nghệ mạng IoT đang được phát triển để mọi thiết bị, đồ vật… đều có thể kết nối và tương </w:t>
      </w:r>
    </w:p>
    <w:p w14:paraId="0223FC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tác với nhau. Điều này cho phép chúng ta tra cứu thông tin về thực phẩm ngay trên tủ lạnh, điều </w:t>
      </w:r>
    </w:p>
    <w:p w14:paraId="0873C1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khiển ô tô từ xa mà không cần trực tiếp lái xe, hoặc tích hợp cảm biến vào 4–5 triệu xe máy ở Hà </w:t>
      </w:r>
    </w:p>
    <w:p w14:paraId="462040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Nội hoặc TP.HCM để nhà quản lý dễ dàng kiểm soát lưu lượng giao thông.</w:t>
      </w:r>
    </w:p>
    <w:p w14:paraId="425D3A7C">
      <w:pPr>
        <w:rPr>
          <w:rFonts w:hint="default" w:ascii="Times New Roman" w:hAnsi="Times New Roman" w:cs="Times New Roman"/>
        </w:rPr>
      </w:pPr>
      <w:r>
        <w:rPr>
          <w:rFonts w:hint="default" w:ascii="Times New Roman" w:hAnsi="Times New Roman" w:cs="Times New Roman"/>
        </w:rPr>
        <w:br w:type="page"/>
      </w:r>
    </w:p>
    <w:p w14:paraId="116421F9">
      <w:pPr>
        <w:jc w:val="right"/>
        <w:rPr>
          <w:rFonts w:hint="default" w:ascii="Times New Roman" w:hAnsi="Times New Roman" w:cs="Times New Roman"/>
        </w:rPr>
      </w:pPr>
      <w:r>
        <w:rPr>
          <w:rFonts w:hint="default" w:ascii="Times New Roman" w:hAnsi="Times New Roman" w:cs="Times New Roman"/>
          <w:i/>
          <w:sz w:val="16"/>
        </w:rPr>
        <w:t>Trang 9</w:t>
      </w:r>
    </w:p>
    <w:p w14:paraId="1E8812F9">
      <w:pPr>
        <w:spacing w:after="120"/>
        <w:jc w:val="center"/>
        <w:rPr>
          <w:rFonts w:hint="default" w:ascii="Times New Roman" w:hAnsi="Times New Roman" w:cs="Times New Roman"/>
        </w:rPr>
      </w:pPr>
      <w:r>
        <w:rPr>
          <w:rFonts w:hint="default" w:ascii="Times New Roman" w:hAnsi="Times New Roman" w:cs="Times New Roman"/>
          <w:b/>
          <w:sz w:val="30"/>
        </w:rPr>
        <w:t>1.1. TỔNG QUAN VỀ CÔNG NGHỆ INTERNET VẠN VẬT</w:t>
      </w:r>
    </w:p>
    <w:p w14:paraId="13B55D3A">
      <w:pPr>
        <w:rPr>
          <w:rFonts w:hint="default" w:ascii="Times New Roman" w:hAnsi="Times New Roman" w:cs="Times New Roman"/>
        </w:rPr>
      </w:pPr>
      <w:r>
        <w:rPr>
          <w:rFonts w:hint="default" w:ascii="Times New Roman" w:hAnsi="Times New Roman" w:cs="Times New Roman"/>
        </w:rPr>
        <w:drawing>
          <wp:inline distT="0" distB="0" distL="114300" distR="114300">
            <wp:extent cx="4671060" cy="317754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671060" cy="3177540"/>
                    </a:xfrm>
                    <a:prstGeom prst="rect">
                      <a:avLst/>
                    </a:prstGeom>
                    <a:noFill/>
                    <a:ln>
                      <a:noFill/>
                    </a:ln>
                  </pic:spPr>
                </pic:pic>
              </a:graphicData>
            </a:graphic>
          </wp:inline>
        </w:drawing>
      </w:r>
      <w:r>
        <w:rPr>
          <w:rFonts w:hint="default" w:ascii="Times New Roman" w:hAnsi="Times New Roman" w:cs="Times New Roman"/>
        </w:rPr>
        <w:br w:type="page"/>
      </w:r>
    </w:p>
    <w:p w14:paraId="1602A3FD">
      <w:pPr>
        <w:jc w:val="right"/>
        <w:rPr>
          <w:rFonts w:hint="default" w:ascii="Times New Roman" w:hAnsi="Times New Roman" w:cs="Times New Roman"/>
        </w:rPr>
      </w:pPr>
      <w:r>
        <w:rPr>
          <w:rFonts w:hint="default" w:ascii="Times New Roman" w:hAnsi="Times New Roman" w:cs="Times New Roman"/>
          <w:i/>
          <w:sz w:val="16"/>
        </w:rPr>
        <w:t>Trang 10</w:t>
      </w:r>
    </w:p>
    <w:p w14:paraId="7755FE03">
      <w:pPr>
        <w:spacing w:after="120"/>
        <w:jc w:val="center"/>
        <w:rPr>
          <w:rFonts w:hint="default" w:ascii="Times New Roman" w:hAnsi="Times New Roman" w:cs="Times New Roman"/>
        </w:rPr>
      </w:pPr>
      <w:r>
        <w:rPr>
          <w:rFonts w:hint="default" w:ascii="Times New Roman" w:hAnsi="Times New Roman" w:cs="Times New Roman"/>
          <w:b/>
          <w:sz w:val="30"/>
        </w:rPr>
        <w:t>ĐỊNH NGHĨA IoT</w:t>
      </w:r>
    </w:p>
    <w:p w14:paraId="272A019F">
      <w:pPr>
        <w:keepNext w:val="0"/>
        <w:keepLines w:val="0"/>
        <w:widowControl/>
        <w:suppressLineNumbers w:val="0"/>
        <w:jc w:val="left"/>
        <w:rPr>
          <w:rFonts w:hint="default" w:ascii="Times New Roman" w:hAnsi="Times New Roman" w:cs="Times New Roman"/>
          <w:color w:val="0000FF"/>
          <w:sz w:val="24"/>
          <w:szCs w:val="24"/>
          <w:highlight w:val="yellow"/>
        </w:rPr>
      </w:pPr>
      <w:r>
        <w:rPr>
          <w:rFonts w:hint="default" w:ascii="Times New Roman" w:hAnsi="Times New Roman" w:eastAsia="DejaVuSans" w:cs="Times New Roman"/>
          <w:color w:val="000000"/>
          <w:kern w:val="0"/>
          <w:sz w:val="24"/>
          <w:szCs w:val="24"/>
          <w:highlight w:val="yellow"/>
          <w:lang w:val="en-US" w:eastAsia="zh-CN" w:bidi="ar"/>
        </w:rPr>
        <w:t xml:space="preserve">IoT là mạng lưới các đối tượng/đồ vật có nhận dạng rõ ràng, được tích hợp </w:t>
      </w:r>
      <w:r>
        <w:rPr>
          <w:rFonts w:hint="default" w:ascii="Times New Roman" w:hAnsi="Times New Roman" w:eastAsia="DejaVuSans" w:cs="Times New Roman"/>
          <w:color w:val="0000FF"/>
          <w:kern w:val="0"/>
          <w:sz w:val="24"/>
          <w:szCs w:val="24"/>
          <w:highlight w:val="yellow"/>
          <w:lang w:val="en-US" w:eastAsia="zh-CN" w:bidi="ar"/>
        </w:rPr>
        <w:t xml:space="preserve">trí thông minh phần </w:t>
      </w:r>
    </w:p>
    <w:p w14:paraId="4155008D">
      <w:pPr>
        <w:keepNext w:val="0"/>
        <w:keepLines w:val="0"/>
        <w:widowControl/>
        <w:suppressLineNumbers w:val="0"/>
        <w:jc w:val="left"/>
        <w:rPr>
          <w:rFonts w:hint="default" w:ascii="Times New Roman" w:hAnsi="Times New Roman" w:cs="Times New Roman"/>
          <w:sz w:val="24"/>
          <w:szCs w:val="24"/>
          <w:highlight w:val="yellow"/>
        </w:rPr>
      </w:pPr>
      <w:r>
        <w:rPr>
          <w:rFonts w:hint="default" w:ascii="Times New Roman" w:hAnsi="Times New Roman" w:eastAsia="DejaVuSans" w:cs="Times New Roman"/>
          <w:color w:val="0000FF"/>
          <w:kern w:val="0"/>
          <w:sz w:val="24"/>
          <w:szCs w:val="24"/>
          <w:highlight w:val="yellow"/>
          <w:lang w:val="en-US" w:eastAsia="zh-CN" w:bidi="ar"/>
        </w:rPr>
        <w:t>Mềm (</w:t>
      </w:r>
      <w:r>
        <w:rPr>
          <w:rFonts w:hint="default" w:ascii="Times New Roman" w:hAnsi="Times New Roman" w:eastAsia="TimesNewRomanPS-ItalicMT" w:cs="Times New Roman"/>
          <w:i/>
          <w:iCs/>
          <w:color w:val="0000FF"/>
          <w:kern w:val="0"/>
          <w:sz w:val="24"/>
          <w:szCs w:val="24"/>
          <w:highlight w:val="yellow"/>
          <w:lang w:val="en-US" w:eastAsia="zh-CN" w:bidi="ar"/>
        </w:rPr>
        <w:t>software intelligence)</w:t>
      </w:r>
      <w:r>
        <w:rPr>
          <w:rFonts w:hint="default" w:ascii="Times New Roman" w:hAnsi="Times New Roman" w:eastAsia="DejaVuSans" w:cs="Times New Roman"/>
          <w:color w:val="000000"/>
          <w:kern w:val="0"/>
          <w:sz w:val="24"/>
          <w:szCs w:val="24"/>
          <w:highlight w:val="yellow"/>
          <w:lang w:val="en-US" w:eastAsia="zh-CN" w:bidi="ar"/>
        </w:rPr>
        <w:t xml:space="preserve">, </w:t>
      </w:r>
      <w:r>
        <w:rPr>
          <w:rFonts w:hint="default" w:ascii="Times New Roman" w:hAnsi="Times New Roman" w:eastAsia="DejaVuSans" w:cs="Times New Roman"/>
          <w:color w:val="C00000"/>
          <w:kern w:val="0"/>
          <w:sz w:val="24"/>
          <w:szCs w:val="24"/>
          <w:highlight w:val="yellow"/>
          <w:lang w:val="en-US" w:eastAsia="zh-CN" w:bidi="ar"/>
        </w:rPr>
        <w:t>cảm biến (</w:t>
      </w:r>
      <w:r>
        <w:rPr>
          <w:rFonts w:hint="default" w:ascii="Times New Roman" w:hAnsi="Times New Roman" w:eastAsia="TimesNewRomanPS-ItalicMT" w:cs="Times New Roman"/>
          <w:i/>
          <w:iCs/>
          <w:color w:val="FF0000"/>
          <w:kern w:val="0"/>
          <w:sz w:val="24"/>
          <w:szCs w:val="24"/>
          <w:highlight w:val="yellow"/>
          <w:lang w:val="en-US" w:eastAsia="zh-CN" w:bidi="ar"/>
        </w:rPr>
        <w:t>sensors</w:t>
      </w:r>
      <w:r>
        <w:rPr>
          <w:rFonts w:hint="default" w:ascii="Times New Roman" w:hAnsi="Times New Roman" w:eastAsia="DejaVuSans" w:cs="Times New Roman"/>
          <w:color w:val="C00000"/>
          <w:kern w:val="0"/>
          <w:sz w:val="24"/>
          <w:szCs w:val="24"/>
          <w:highlight w:val="yellow"/>
          <w:lang w:val="en-US" w:eastAsia="zh-CN" w:bidi="ar"/>
        </w:rPr>
        <w:t xml:space="preserve">) </w:t>
      </w:r>
      <w:r>
        <w:rPr>
          <w:rFonts w:hint="default" w:ascii="Times New Roman" w:hAnsi="Times New Roman" w:eastAsia="DejaVuSans" w:cs="Times New Roman"/>
          <w:color w:val="000000"/>
          <w:kern w:val="0"/>
          <w:sz w:val="24"/>
          <w:szCs w:val="24"/>
          <w:highlight w:val="yellow"/>
          <w:lang w:val="en-US" w:eastAsia="zh-CN" w:bidi="ar"/>
        </w:rPr>
        <w:t xml:space="preserve">và </w:t>
      </w:r>
      <w:r>
        <w:rPr>
          <w:rFonts w:hint="default" w:ascii="Times New Roman" w:hAnsi="Times New Roman" w:eastAsia="DejaVuSans" w:cs="Times New Roman"/>
          <w:color w:val="4F6228" w:themeColor="accent3" w:themeShade="80"/>
          <w:kern w:val="0"/>
          <w:sz w:val="24"/>
          <w:szCs w:val="24"/>
          <w:highlight w:val="yellow"/>
          <w:lang w:val="en-US" w:eastAsia="zh-CN" w:bidi="ar"/>
        </w:rPr>
        <w:t>khả năng kết nối (</w:t>
      </w:r>
      <w:r>
        <w:rPr>
          <w:rFonts w:hint="default" w:ascii="Times New Roman" w:hAnsi="Times New Roman" w:eastAsia="TimesNewRomanPS-ItalicMT" w:cs="Times New Roman"/>
          <w:i/>
          <w:iCs/>
          <w:color w:val="00CC66"/>
          <w:kern w:val="0"/>
          <w:sz w:val="24"/>
          <w:szCs w:val="24"/>
          <w:highlight w:val="yellow"/>
          <w:lang w:val="en-US" w:eastAsia="zh-CN" w:bidi="ar"/>
        </w:rPr>
        <w:t>ubiquitous connectivity</w:t>
      </w:r>
      <w:r>
        <w:rPr>
          <w:rFonts w:hint="default" w:ascii="Times New Roman" w:hAnsi="Times New Roman" w:eastAsia="DejaVuSans" w:cs="Times New Roman"/>
          <w:color w:val="4F6228" w:themeColor="accent3" w:themeShade="80"/>
          <w:kern w:val="0"/>
          <w:sz w:val="24"/>
          <w:szCs w:val="24"/>
          <w:highlight w:val="yellow"/>
          <w:lang w:val="en-US" w:eastAsia="zh-CN" w:bidi="ar"/>
        </w:rPr>
        <w:t>)</w:t>
      </w:r>
      <w:r>
        <w:rPr>
          <w:rFonts w:hint="default" w:ascii="Times New Roman" w:hAnsi="Times New Roman" w:eastAsia="DejaVuSans" w:cs="Times New Roman"/>
          <w:color w:val="77933C" w:themeColor="accent3" w:themeShade="BF"/>
          <w:kern w:val="0"/>
          <w:sz w:val="24"/>
          <w:szCs w:val="24"/>
          <w:highlight w:val="yellow"/>
          <w:lang w:val="en-US" w:eastAsia="zh-CN" w:bidi="ar"/>
        </w:rPr>
        <w:t xml:space="preserve"> </w:t>
      </w:r>
      <w:r>
        <w:rPr>
          <w:rFonts w:hint="default" w:ascii="Times New Roman" w:hAnsi="Times New Roman" w:eastAsia="DejaVuSans" w:cs="Times New Roman"/>
          <w:color w:val="000000"/>
          <w:kern w:val="0"/>
          <w:sz w:val="24"/>
          <w:szCs w:val="24"/>
          <w:highlight w:val="yellow"/>
          <w:lang w:val="en-US" w:eastAsia="zh-CN" w:bidi="ar"/>
        </w:rPr>
        <w:t xml:space="preserve">Internet ở mọi nơi. </w:t>
      </w:r>
    </w:p>
    <w:p w14:paraId="0ED166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Trước khi định nghĩa IoT, có thể liệt kê các thành phần nền tảng quan trọng nhất. Ở dạng đơn </w:t>
      </w:r>
    </w:p>
    <w:p w14:paraId="63650F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giản, IoT có thể được xem là một mạng gồm các phần tử vật lý được hỗ trợ bởi: </w:t>
      </w:r>
    </w:p>
    <w:p w14:paraId="1506DA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Cảm biến_</w:t>
      </w:r>
      <w:r>
        <w:rPr>
          <w:rFonts w:hint="default" w:ascii="Times New Roman" w:hAnsi="Times New Roman" w:eastAsia="SimSun" w:cs="Times New Roman"/>
          <w:color w:val="FF0000"/>
          <w:kern w:val="0"/>
          <w:sz w:val="24"/>
          <w:szCs w:val="24"/>
          <w:lang w:val="en-US" w:eastAsia="zh-CN" w:bidi="ar"/>
        </w:rPr>
        <w:t>Sensors</w:t>
      </w:r>
      <w:r>
        <w:rPr>
          <w:rFonts w:hint="default" w:ascii="Times New Roman" w:hAnsi="Times New Roman" w:eastAsia="DejaVuSans" w:cs="Times New Roman"/>
          <w:color w:val="000000"/>
          <w:kern w:val="0"/>
          <w:sz w:val="24"/>
          <w:szCs w:val="24"/>
          <w:lang w:val="en-US" w:eastAsia="zh-CN" w:bidi="ar"/>
        </w:rPr>
        <w:t xml:space="preserve">: thu thập thông tin. </w:t>
      </w:r>
    </w:p>
    <w:p w14:paraId="2FB427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Bộ nhận dạng_</w:t>
      </w:r>
      <w:r>
        <w:rPr>
          <w:rFonts w:hint="default" w:ascii="Times New Roman" w:hAnsi="Times New Roman" w:eastAsia="SimSun" w:cs="Times New Roman"/>
          <w:color w:val="00B0F0"/>
          <w:kern w:val="0"/>
          <w:sz w:val="24"/>
          <w:szCs w:val="24"/>
          <w:lang w:val="en-US" w:eastAsia="zh-CN" w:bidi="ar"/>
        </w:rPr>
        <w:t>Identifiers</w:t>
      </w:r>
      <w:r>
        <w:rPr>
          <w:rFonts w:hint="default" w:ascii="Times New Roman" w:hAnsi="Times New Roman" w:eastAsia="DejaVuSans" w:cs="Times New Roman"/>
          <w:color w:val="000000"/>
          <w:kern w:val="0"/>
          <w:sz w:val="24"/>
          <w:szCs w:val="24"/>
          <w:lang w:val="en-US" w:eastAsia="zh-CN" w:bidi="ar"/>
        </w:rPr>
        <w:t xml:space="preserve">: xác định nguồn dữ liệu (ví dụ: cảm biến, thiết bị). </w:t>
      </w:r>
    </w:p>
    <w:p w14:paraId="738477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Phần mềm_</w:t>
      </w:r>
      <w:r>
        <w:rPr>
          <w:rFonts w:hint="default" w:ascii="Times New Roman" w:hAnsi="Times New Roman" w:eastAsia="SimSun" w:cs="Times New Roman"/>
          <w:color w:val="00CC66"/>
          <w:kern w:val="0"/>
          <w:sz w:val="24"/>
          <w:szCs w:val="24"/>
          <w:lang w:val="en-US" w:eastAsia="zh-CN" w:bidi="ar"/>
        </w:rPr>
        <w:t>Software</w:t>
      </w:r>
      <w:r>
        <w:rPr>
          <w:rFonts w:hint="default" w:ascii="Times New Roman" w:hAnsi="Times New Roman" w:eastAsia="DejaVuSans" w:cs="Times New Roman"/>
          <w:color w:val="000000"/>
          <w:kern w:val="0"/>
          <w:sz w:val="24"/>
          <w:szCs w:val="24"/>
          <w:lang w:val="en-US" w:eastAsia="zh-CN" w:bidi="ar"/>
        </w:rPr>
        <w:t xml:space="preserve">: phân tích dữ liệu. </w:t>
      </w:r>
    </w:p>
    <w:p w14:paraId="4ABF4C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Kết nối Internet_</w:t>
      </w:r>
      <w:r>
        <w:rPr>
          <w:rFonts w:hint="default" w:ascii="Times New Roman" w:hAnsi="Times New Roman" w:eastAsia="SimSun" w:cs="Times New Roman"/>
          <w:color w:val="D34817"/>
          <w:kern w:val="0"/>
          <w:sz w:val="24"/>
          <w:szCs w:val="24"/>
          <w:lang w:val="en-US" w:eastAsia="zh-CN" w:bidi="ar"/>
        </w:rPr>
        <w:t>Internet connectivity</w:t>
      </w:r>
      <w:r>
        <w:rPr>
          <w:rFonts w:hint="default" w:ascii="Times New Roman" w:hAnsi="Times New Roman" w:eastAsia="DejaVuSans" w:cs="Times New Roman"/>
          <w:color w:val="000000"/>
          <w:kern w:val="0"/>
          <w:sz w:val="24"/>
          <w:szCs w:val="24"/>
          <w:lang w:val="en-US" w:eastAsia="zh-CN" w:bidi="ar"/>
        </w:rPr>
        <w:t>: giao tiếp và gửi thông báo.</w:t>
      </w:r>
    </w:p>
    <w:p w14:paraId="2EBF31C5">
      <w:pPr>
        <w:rPr>
          <w:rFonts w:hint="default" w:ascii="Times New Roman" w:hAnsi="Times New Roman" w:cs="Times New Roman"/>
        </w:rPr>
      </w:pPr>
      <w:r>
        <w:rPr>
          <w:rFonts w:hint="default" w:ascii="Times New Roman" w:hAnsi="Times New Roman" w:cs="Times New Roman"/>
        </w:rPr>
        <w:br w:type="page"/>
      </w:r>
    </w:p>
    <w:p w14:paraId="7ACE66FE">
      <w:pPr>
        <w:jc w:val="right"/>
        <w:rPr>
          <w:rFonts w:hint="default" w:ascii="Times New Roman" w:hAnsi="Times New Roman" w:cs="Times New Roman"/>
        </w:rPr>
      </w:pPr>
      <w:r>
        <w:rPr>
          <w:rFonts w:hint="default" w:ascii="Times New Roman" w:hAnsi="Times New Roman" w:cs="Times New Roman"/>
          <w:i/>
          <w:sz w:val="16"/>
        </w:rPr>
        <w:t>Trang 11</w:t>
      </w:r>
    </w:p>
    <w:p w14:paraId="2C5952B5">
      <w:pPr>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eastAsia="DejaVuSans-Bold" w:cs="Times New Roman"/>
          <w:b/>
          <w:bCs/>
          <w:color w:val="000000"/>
          <w:kern w:val="0"/>
          <w:sz w:val="32"/>
          <w:szCs w:val="32"/>
          <w:lang w:val="en-US" w:eastAsia="zh-CN" w:bidi="ar"/>
        </w:rPr>
        <w:t>BỐI CẢNH VÀ ĐỊNH NGHĨA IoT ĐẦY ĐỦ HƠN</w:t>
      </w:r>
    </w:p>
    <w:p w14:paraId="13A35D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Trước khi trình bày tổng quan lịch sử của Internet và đi sâu vào </w:t>
      </w:r>
      <w:r>
        <w:rPr>
          <w:rFonts w:hint="default" w:ascii="Times New Roman" w:hAnsi="Times New Roman" w:eastAsia="DejaVuSans" w:cs="Times New Roman"/>
          <w:color w:val="C00000"/>
          <w:kern w:val="0"/>
          <w:sz w:val="24"/>
          <w:szCs w:val="24"/>
          <w:lang w:val="en-US" w:eastAsia="zh-CN" w:bidi="ar"/>
        </w:rPr>
        <w:t>Internet vạn vật (IoTs)</w:t>
      </w:r>
      <w:r>
        <w:rPr>
          <w:rFonts w:hint="default" w:ascii="Times New Roman" w:hAnsi="Times New Roman" w:eastAsia="DejaVuSans" w:cs="Times New Roman"/>
          <w:color w:val="000000"/>
          <w:kern w:val="0"/>
          <w:sz w:val="24"/>
          <w:szCs w:val="24"/>
          <w:lang w:val="en-US" w:eastAsia="zh-CN" w:bidi="ar"/>
        </w:rPr>
        <w:t>, cần đưa ra định nghĩa và các yêu cầu nền tảng của</w:t>
      </w:r>
      <w:r>
        <w:rPr>
          <w:rFonts w:hint="default" w:ascii="Times New Roman" w:hAnsi="Times New Roman" w:eastAsia="DejaVuSans" w:cs="Times New Roman"/>
          <w:color w:val="C00000"/>
          <w:kern w:val="0"/>
          <w:sz w:val="24"/>
          <w:szCs w:val="24"/>
          <w:lang w:val="en-US" w:eastAsia="zh-CN" w:bidi="ar"/>
        </w:rPr>
        <w:t xml:space="preserve"> IoT</w:t>
      </w:r>
      <w:r>
        <w:rPr>
          <w:rFonts w:hint="default" w:ascii="Times New Roman" w:hAnsi="Times New Roman" w:eastAsia="DejaVuSans" w:cs="Times New Roman"/>
          <w:color w:val="000000"/>
          <w:kern w:val="0"/>
          <w:sz w:val="24"/>
          <w:szCs w:val="24"/>
          <w:lang w:val="en-US" w:eastAsia="zh-CN" w:bidi="ar"/>
        </w:rPr>
        <w:t xml:space="preserve"> để người mới tiếp cận có cơ sở hiểu vấn đề. </w:t>
      </w:r>
    </w:p>
    <w:p w14:paraId="6CEF50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Giả định rằng Internet đã quen thuộc và không cần định nghĩa thêm. Vậy “Things” thực sự có </w:t>
      </w:r>
    </w:p>
    <w:p w14:paraId="2DE13B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nghĩa là gì? Things có thể là </w:t>
      </w:r>
      <w:r>
        <w:rPr>
          <w:rFonts w:hint="default" w:ascii="Times New Roman" w:hAnsi="Times New Roman" w:eastAsia="DejaVuSans" w:cs="Times New Roman"/>
          <w:color w:val="C00000"/>
          <w:kern w:val="0"/>
          <w:sz w:val="24"/>
          <w:szCs w:val="24"/>
          <w:lang w:val="en-US" w:eastAsia="zh-CN" w:bidi="ar"/>
        </w:rPr>
        <w:t>“bất cứ thứ gì”</w:t>
      </w:r>
      <w:r>
        <w:rPr>
          <w:rFonts w:hint="default" w:ascii="Times New Roman" w:hAnsi="Times New Roman" w:eastAsia="DejaVuSans" w:cs="Times New Roman"/>
          <w:color w:val="000000"/>
          <w:kern w:val="0"/>
          <w:sz w:val="24"/>
          <w:szCs w:val="24"/>
          <w:lang w:val="en-US" w:eastAsia="zh-CN" w:bidi="ar"/>
        </w:rPr>
        <w:t xml:space="preserve"> và </w:t>
      </w:r>
      <w:r>
        <w:rPr>
          <w:rFonts w:hint="default" w:ascii="Times New Roman" w:hAnsi="Times New Roman" w:eastAsia="DejaVuSans" w:cs="Times New Roman"/>
          <w:color w:val="C00000"/>
          <w:kern w:val="0"/>
          <w:sz w:val="24"/>
          <w:szCs w:val="24"/>
          <w:lang w:val="en-US" w:eastAsia="zh-CN" w:bidi="ar"/>
        </w:rPr>
        <w:t>“mọi thứ”</w:t>
      </w:r>
      <w:r>
        <w:rPr>
          <w:rFonts w:hint="default" w:ascii="Times New Roman" w:hAnsi="Times New Roman" w:eastAsia="DejaVuSans" w:cs="Times New Roman"/>
          <w:color w:val="000000"/>
          <w:kern w:val="0"/>
          <w:sz w:val="24"/>
          <w:szCs w:val="24"/>
          <w:lang w:val="en-US" w:eastAsia="zh-CN" w:bidi="ar"/>
        </w:rPr>
        <w:t xml:space="preserve"> từ thiết bị gia dụng, tòa nhà, ô tô, con </w:t>
      </w:r>
    </w:p>
    <w:p w14:paraId="373D8637">
      <w:pPr>
        <w:keepNext w:val="0"/>
        <w:keepLines w:val="0"/>
        <w:widowControl/>
        <w:suppressLineNumbers w:val="0"/>
        <w:jc w:val="left"/>
        <w:rPr>
          <w:rFonts w:hint="default" w:ascii="Times New Roman" w:hAnsi="Times New Roman" w:eastAsia="DejaVuSans" w:cs="Times New Roman"/>
          <w:color w:val="000000"/>
          <w:kern w:val="0"/>
          <w:sz w:val="24"/>
          <w:szCs w:val="24"/>
          <w:lang w:val="en-US" w:eastAsia="zh-CN" w:bidi="ar"/>
        </w:rPr>
      </w:pPr>
      <w:r>
        <w:rPr>
          <w:rFonts w:hint="default" w:ascii="Times New Roman" w:hAnsi="Times New Roman" w:eastAsia="DejaVuSans" w:cs="Times New Roman"/>
          <w:color w:val="000000"/>
          <w:kern w:val="0"/>
          <w:sz w:val="24"/>
          <w:szCs w:val="24"/>
          <w:lang w:val="en-US" w:eastAsia="zh-CN" w:bidi="ar"/>
        </w:rPr>
        <w:t xml:space="preserve">người, động vật, cây cối, thực vật, v.v. </w:t>
      </w:r>
    </w:p>
    <w:p w14:paraId="309BCFEB">
      <w:pPr>
        <w:keepNext w:val="0"/>
        <w:keepLines w:val="0"/>
        <w:widowControl/>
        <w:suppressLineNumbers w:val="0"/>
        <w:jc w:val="left"/>
        <w:rPr>
          <w:rFonts w:hint="default" w:ascii="Times New Roman" w:hAnsi="Times New Roman" w:eastAsia="DejaVuSans" w:cs="Times New Roman"/>
          <w:color w:val="000000"/>
          <w:kern w:val="0"/>
          <w:sz w:val="24"/>
          <w:szCs w:val="24"/>
          <w:lang w:val="en-US" w:eastAsia="zh-CN" w:bidi="ar"/>
        </w:rPr>
      </w:pPr>
      <w:r>
        <w:drawing>
          <wp:inline distT="0" distB="0" distL="114300" distR="114300">
            <wp:extent cx="2103120" cy="211074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2103120" cy="2110740"/>
                    </a:xfrm>
                    <a:prstGeom prst="rect">
                      <a:avLst/>
                    </a:prstGeom>
                    <a:noFill/>
                    <a:ln>
                      <a:noFill/>
                    </a:ln>
                  </pic:spPr>
                </pic:pic>
              </a:graphicData>
            </a:graphic>
          </wp:inline>
        </w:drawing>
      </w:r>
    </w:p>
    <w:p w14:paraId="6DC93E1F">
      <w:pPr>
        <w:keepNext w:val="0"/>
        <w:keepLines w:val="0"/>
        <w:widowControl/>
        <w:suppressLineNumbers w:val="0"/>
        <w:jc w:val="left"/>
        <w:rPr>
          <w:rFonts w:hint="default" w:ascii="Times New Roman" w:hAnsi="Times New Roman" w:cs="Times New Roman"/>
          <w:i/>
          <w:iCs/>
          <w:sz w:val="24"/>
          <w:szCs w:val="24"/>
        </w:rPr>
      </w:pPr>
      <w:r>
        <w:rPr>
          <w:rFonts w:hint="default" w:ascii="Times New Roman" w:hAnsi="Times New Roman" w:eastAsia="DejaVuSans" w:cs="Times New Roman"/>
          <w:i/>
          <w:iCs/>
          <w:color w:val="000000"/>
          <w:kern w:val="0"/>
          <w:sz w:val="24"/>
          <w:szCs w:val="24"/>
          <w:lang w:val="en-US" w:eastAsia="zh-CN" w:bidi="ar"/>
        </w:rPr>
        <w:t>Định nghĩa IoT ở dạng đơn giản.</w:t>
      </w:r>
    </w:p>
    <w:p w14:paraId="31AE27F7">
      <w:pPr>
        <w:rPr>
          <w:rFonts w:hint="default" w:ascii="Times New Roman" w:hAnsi="Times New Roman" w:cs="Times New Roman"/>
          <w:i/>
          <w:sz w:val="16"/>
        </w:rPr>
      </w:pPr>
      <w:r>
        <w:rPr>
          <w:rFonts w:hint="default" w:ascii="Times New Roman" w:hAnsi="Times New Roman" w:cs="Times New Roman"/>
          <w:i/>
          <w:sz w:val="16"/>
        </w:rPr>
        <w:br w:type="page"/>
      </w:r>
    </w:p>
    <w:p w14:paraId="49676047">
      <w:pPr>
        <w:jc w:val="right"/>
        <w:rPr>
          <w:rFonts w:hint="default" w:ascii="Times New Roman" w:hAnsi="Times New Roman" w:cs="Times New Roman"/>
        </w:rPr>
      </w:pPr>
      <w:r>
        <w:rPr>
          <w:rFonts w:hint="default" w:ascii="Times New Roman" w:hAnsi="Times New Roman" w:cs="Times New Roman"/>
          <w:i/>
          <w:sz w:val="16"/>
        </w:rPr>
        <w:t>Trang 12</w:t>
      </w:r>
    </w:p>
    <w:p w14:paraId="6266CA07">
      <w:pPr>
        <w:spacing w:after="120"/>
        <w:jc w:val="center"/>
        <w:rPr>
          <w:rFonts w:hint="default" w:ascii="Times New Roman" w:hAnsi="Times New Roman" w:cs="Times New Roman"/>
        </w:rPr>
      </w:pPr>
      <w:r>
        <w:rPr>
          <w:rFonts w:hint="default" w:ascii="Times New Roman" w:hAnsi="Times New Roman" w:cs="Times New Roman"/>
          <w:b/>
          <w:sz w:val="30"/>
        </w:rPr>
        <w:t>ĐỊNH NGHĨA IoT ĐẦY ĐỦ HƠN</w:t>
      </w:r>
    </w:p>
    <w:p w14:paraId="6EA92C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Một định nghĩa đầy đủ hơn nên bao gồm cả </w:t>
      </w:r>
      <w:r>
        <w:rPr>
          <w:rFonts w:hint="default" w:ascii="Times New Roman" w:hAnsi="Times New Roman" w:eastAsia="DejaVuSans" w:cs="Times New Roman"/>
          <w:color w:val="C00000"/>
          <w:kern w:val="0"/>
          <w:sz w:val="24"/>
          <w:szCs w:val="24"/>
          <w:lang w:val="en-US" w:eastAsia="zh-CN" w:bidi="ar"/>
        </w:rPr>
        <w:t>“Tiêu chuẩn”_</w:t>
      </w:r>
      <w:r>
        <w:rPr>
          <w:rFonts w:hint="default" w:ascii="Times New Roman" w:hAnsi="Times New Roman" w:eastAsia="SimSun" w:cs="Times New Roman"/>
          <w:color w:val="FF0000"/>
          <w:kern w:val="0"/>
          <w:sz w:val="24"/>
          <w:szCs w:val="24"/>
          <w:lang w:val="en-US" w:eastAsia="zh-CN" w:bidi="ar"/>
        </w:rPr>
        <w:t>Standards</w:t>
      </w:r>
      <w:r>
        <w:rPr>
          <w:rFonts w:hint="default" w:ascii="Times New Roman" w:hAnsi="Times New Roman" w:eastAsia="DejaVuSans" w:cs="Times New Roman"/>
          <w:color w:val="000000"/>
          <w:kern w:val="0"/>
          <w:sz w:val="24"/>
          <w:szCs w:val="24"/>
          <w:lang w:val="en-US" w:eastAsia="zh-CN" w:bidi="ar"/>
        </w:rPr>
        <w:t xml:space="preserve"> và </w:t>
      </w:r>
      <w:r>
        <w:rPr>
          <w:rFonts w:hint="default" w:ascii="Times New Roman" w:hAnsi="Times New Roman" w:eastAsia="DejaVuSans" w:cs="Times New Roman"/>
          <w:color w:val="558ED5" w:themeColor="text2" w:themeTint="99"/>
          <w:kern w:val="0"/>
          <w:sz w:val="24"/>
          <w:szCs w:val="24"/>
          <w:lang w:val="en-US" w:eastAsia="zh-CN" w:bidi="ar"/>
          <w14:textFill>
            <w14:solidFill>
              <w14:schemeClr w14:val="tx2">
                <w14:lumMod w14:val="60000"/>
                <w14:lumOff w14:val="40000"/>
              </w14:schemeClr>
            </w14:solidFill>
          </w14:textFill>
        </w:rPr>
        <w:t>“Quy trình”_</w:t>
      </w:r>
      <w:r>
        <w:rPr>
          <w:rFonts w:hint="default" w:ascii="Times New Roman" w:hAnsi="Times New Roman" w:eastAsia="SimSun" w:cs="Times New Roman"/>
          <w:color w:val="0000FF"/>
          <w:kern w:val="0"/>
          <w:sz w:val="24"/>
          <w:szCs w:val="24"/>
          <w:lang w:val="en-US" w:eastAsia="zh-CN" w:bidi="ar"/>
        </w:rPr>
        <w:t>Processes</w:t>
      </w:r>
      <w:r>
        <w:rPr>
          <w:rFonts w:hint="default" w:ascii="Times New Roman" w:hAnsi="Times New Roman" w:eastAsia="DejaVuSans" w:cs="Times New Roman"/>
          <w:color w:val="000000"/>
          <w:kern w:val="0"/>
          <w:sz w:val="24"/>
          <w:szCs w:val="24"/>
          <w:lang w:val="en-US" w:eastAsia="zh-CN" w:bidi="ar"/>
        </w:rPr>
        <w:t xml:space="preserve">, cho phép các “Things” kết nối thông qua “Internet” để trao đổi “Dữ liệu”, sử dụng các </w:t>
      </w:r>
      <w:r>
        <w:rPr>
          <w:rFonts w:hint="default" w:ascii="Times New Roman" w:hAnsi="Times New Roman" w:eastAsia="DejaVuSans" w:cs="Times New Roman"/>
          <w:color w:val="C00000"/>
          <w:kern w:val="0"/>
          <w:sz w:val="24"/>
          <w:szCs w:val="24"/>
          <w:lang w:val="en-US" w:eastAsia="zh-CN" w:bidi="ar"/>
        </w:rPr>
        <w:t>“Tiêu chuẩn”</w:t>
      </w:r>
      <w:r>
        <w:rPr>
          <w:rFonts w:hint="default" w:ascii="Times New Roman" w:hAnsi="Times New Roman" w:eastAsia="DejaVuSans" w:cs="Times New Roman"/>
          <w:color w:val="000000"/>
          <w:kern w:val="0"/>
          <w:sz w:val="24"/>
          <w:szCs w:val="24"/>
          <w:lang w:val="en-US" w:eastAsia="zh-CN" w:bidi="ar"/>
        </w:rPr>
        <w:t xml:space="preserve"> của ngành nhằm bảo đảm khả năng tương tác và cho phép thực hiện các </w:t>
      </w:r>
      <w:r>
        <w:rPr>
          <w:rFonts w:hint="default" w:ascii="Times New Roman" w:hAnsi="Times New Roman" w:eastAsia="DejaVuSans" w:cs="Times New Roman"/>
          <w:color w:val="558ED5" w:themeColor="text2" w:themeTint="99"/>
          <w:kern w:val="0"/>
          <w:sz w:val="24"/>
          <w:szCs w:val="24"/>
          <w:lang w:val="en-US" w:eastAsia="zh-CN" w:bidi="ar"/>
          <w14:textFill>
            <w14:solidFill>
              <w14:schemeClr w14:val="tx2">
                <w14:lumMod w14:val="60000"/>
                <w14:lumOff w14:val="40000"/>
              </w14:schemeClr>
            </w14:solidFill>
          </w14:textFill>
        </w:rPr>
        <w:t>“Quy trình”</w:t>
      </w:r>
      <w:r>
        <w:rPr>
          <w:rFonts w:hint="default" w:ascii="Times New Roman" w:hAnsi="Times New Roman" w:eastAsia="DejaVuSans" w:cs="Times New Roman"/>
          <w:color w:val="000000"/>
          <w:kern w:val="0"/>
          <w:sz w:val="24"/>
          <w:szCs w:val="24"/>
          <w:lang w:val="en-US" w:eastAsia="zh-CN" w:bidi="ar"/>
        </w:rPr>
        <w:t xml:space="preserve"> hữu ích, phần lớn được tự động hóa. </w:t>
      </w:r>
    </w:p>
    <w:p w14:paraId="2B4EC6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70C0"/>
          <w:kern w:val="0"/>
          <w:sz w:val="24"/>
          <w:szCs w:val="24"/>
          <w:lang w:val="en-US" w:eastAsia="zh-CN" w:bidi="ar"/>
        </w:rPr>
        <w:t>• Dữ liệu (Data):</w:t>
      </w:r>
      <w:r>
        <w:rPr>
          <w:rFonts w:hint="default" w:ascii="Times New Roman" w:hAnsi="Times New Roman" w:eastAsia="DejaVuSans" w:cs="Times New Roman"/>
          <w:color w:val="000000"/>
          <w:kern w:val="0"/>
          <w:sz w:val="24"/>
          <w:szCs w:val="24"/>
          <w:lang w:val="en-US" w:eastAsia="zh-CN" w:bidi="ar"/>
        </w:rPr>
        <w:t xml:space="preserve"> Chuyển đổi dữ liệu thành thông tin có giá trị/trí tuệ để đưa ra quyết định tốt hơn. </w:t>
      </w:r>
    </w:p>
    <w:p w14:paraId="518F33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C00000"/>
          <w:kern w:val="0"/>
          <w:sz w:val="24"/>
          <w:szCs w:val="24"/>
          <w:lang w:val="en-US" w:eastAsia="zh-CN" w:bidi="ar"/>
        </w:rPr>
        <w:t xml:space="preserve">• Quy trình (Process): </w:t>
      </w:r>
      <w:r>
        <w:rPr>
          <w:rFonts w:hint="default" w:ascii="Times New Roman" w:hAnsi="Times New Roman" w:eastAsia="DejaVuSans" w:cs="Times New Roman"/>
          <w:color w:val="000000"/>
          <w:kern w:val="0"/>
          <w:sz w:val="24"/>
          <w:szCs w:val="24"/>
          <w:lang w:val="en-US" w:eastAsia="zh-CN" w:bidi="ar"/>
        </w:rPr>
        <w:t xml:space="preserve">Cung cấp đúng thông tin cho đúng người hoặc máy móc vào đúng thời </w:t>
      </w:r>
    </w:p>
    <w:p w14:paraId="5ECEC4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điểm. </w:t>
      </w:r>
    </w:p>
    <w:p w14:paraId="6B172E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77933C" w:themeColor="accent3" w:themeShade="BF"/>
          <w:kern w:val="0"/>
          <w:sz w:val="24"/>
          <w:szCs w:val="24"/>
          <w:lang w:val="en-US" w:eastAsia="zh-CN" w:bidi="ar"/>
        </w:rPr>
        <w:t xml:space="preserve">• Things: </w:t>
      </w:r>
      <w:r>
        <w:rPr>
          <w:rFonts w:hint="default" w:ascii="Times New Roman" w:hAnsi="Times New Roman" w:eastAsia="DejaVuSans" w:cs="Times New Roman"/>
          <w:color w:val="000000"/>
          <w:kern w:val="0"/>
          <w:sz w:val="24"/>
          <w:szCs w:val="24"/>
          <w:lang w:val="en-US" w:eastAsia="zh-CN" w:bidi="ar"/>
        </w:rPr>
        <w:t xml:space="preserve">Các thiết bị và đối tượng vật lý được kết nối với Internet và với nhau để hỗ trợ ra quyết </w:t>
      </w:r>
    </w:p>
    <w:p w14:paraId="0A50C09E">
      <w:pPr>
        <w:keepNext w:val="0"/>
        <w:keepLines w:val="0"/>
        <w:widowControl/>
        <w:suppressLineNumbers w:val="0"/>
        <w:jc w:val="left"/>
        <w:rPr>
          <w:rFonts w:hint="default" w:ascii="Times New Roman" w:hAnsi="Times New Roman" w:eastAsia="DejaVuSans" w:cs="Times New Roman"/>
          <w:color w:val="000000"/>
          <w:kern w:val="0"/>
          <w:sz w:val="24"/>
          <w:szCs w:val="24"/>
          <w:lang w:val="en-US" w:eastAsia="zh-CN" w:bidi="ar"/>
        </w:rPr>
      </w:pPr>
      <w:r>
        <w:rPr>
          <w:rFonts w:hint="default" w:ascii="Times New Roman" w:hAnsi="Times New Roman" w:eastAsia="DejaVuSans" w:cs="Times New Roman"/>
          <w:color w:val="000000"/>
          <w:kern w:val="0"/>
          <w:sz w:val="24"/>
          <w:szCs w:val="24"/>
          <w:lang w:val="en-US" w:eastAsia="zh-CN" w:bidi="ar"/>
        </w:rPr>
        <w:t>định thông minh, thường được gọi là IoT.</w:t>
      </w:r>
    </w:p>
    <w:p w14:paraId="3B4407AD">
      <w:pPr>
        <w:keepNext w:val="0"/>
        <w:keepLines w:val="0"/>
        <w:widowControl/>
        <w:suppressLineNumbers w:val="0"/>
        <w:jc w:val="left"/>
        <w:rPr>
          <w:rFonts w:hint="default" w:ascii="Times New Roman" w:hAnsi="Times New Roman" w:eastAsia="DejaVuSans" w:cs="Times New Roman"/>
          <w:color w:val="000000"/>
          <w:kern w:val="0"/>
          <w:sz w:val="24"/>
          <w:szCs w:val="24"/>
          <w:lang w:val="en-US" w:eastAsia="zh-CN" w:bidi="ar"/>
        </w:rPr>
      </w:pPr>
      <w:r>
        <w:drawing>
          <wp:inline distT="0" distB="0" distL="114300" distR="114300">
            <wp:extent cx="2770505" cy="2485390"/>
            <wp:effectExtent l="0" t="0" r="3175"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2770505" cy="2485390"/>
                    </a:xfrm>
                    <a:prstGeom prst="rect">
                      <a:avLst/>
                    </a:prstGeom>
                    <a:noFill/>
                    <a:ln>
                      <a:noFill/>
                    </a:ln>
                  </pic:spPr>
                </pic:pic>
              </a:graphicData>
            </a:graphic>
          </wp:inline>
        </w:drawing>
      </w:r>
    </w:p>
    <w:p w14:paraId="6F9544BC">
      <w:pPr>
        <w:keepNext w:val="0"/>
        <w:keepLines w:val="0"/>
        <w:widowControl/>
        <w:suppressLineNumbers w:val="0"/>
        <w:jc w:val="left"/>
        <w:rPr>
          <w:rFonts w:hint="default" w:ascii="Times New Roman" w:hAnsi="Times New Roman" w:cs="Times New Roman"/>
          <w:i/>
          <w:iCs/>
          <w:sz w:val="24"/>
          <w:szCs w:val="24"/>
        </w:rPr>
      </w:pPr>
      <w:r>
        <w:rPr>
          <w:rFonts w:hint="default" w:ascii="Times New Roman" w:hAnsi="Times New Roman" w:eastAsia="DejaVuSans" w:cs="Times New Roman"/>
          <w:i/>
          <w:iCs/>
          <w:color w:val="000000"/>
          <w:kern w:val="0"/>
          <w:sz w:val="24"/>
          <w:szCs w:val="24"/>
          <w:lang w:val="en-US" w:eastAsia="zh-CN" w:bidi="ar"/>
        </w:rPr>
        <w:t>Định nghĩa IoT ở dạng đầy đủ hơn.</w:t>
      </w:r>
    </w:p>
    <w:p w14:paraId="73CD63AC">
      <w:pPr>
        <w:rPr>
          <w:rFonts w:hint="default" w:ascii="Times New Roman" w:hAnsi="Times New Roman" w:cs="Times New Roman"/>
        </w:rPr>
      </w:pPr>
      <w:r>
        <w:rPr>
          <w:rFonts w:hint="default" w:ascii="Times New Roman" w:hAnsi="Times New Roman" w:cs="Times New Roman"/>
        </w:rPr>
        <w:br w:type="page"/>
      </w:r>
    </w:p>
    <w:p w14:paraId="7E62129A">
      <w:pPr>
        <w:jc w:val="right"/>
        <w:rPr>
          <w:rFonts w:hint="default" w:ascii="Times New Roman" w:hAnsi="Times New Roman" w:cs="Times New Roman"/>
        </w:rPr>
      </w:pPr>
      <w:r>
        <w:rPr>
          <w:rFonts w:hint="default" w:ascii="Times New Roman" w:hAnsi="Times New Roman" w:cs="Times New Roman"/>
          <w:i/>
          <w:sz w:val="16"/>
        </w:rPr>
        <w:t>Trang 13</w:t>
      </w:r>
    </w:p>
    <w:p w14:paraId="03B23FEF">
      <w:pPr>
        <w:spacing w:after="120"/>
        <w:jc w:val="center"/>
        <w:rPr>
          <w:rFonts w:hint="default" w:ascii="Times New Roman" w:hAnsi="Times New Roman" w:cs="Times New Roman"/>
        </w:rPr>
      </w:pPr>
      <w:r>
        <w:rPr>
          <w:rFonts w:hint="default" w:ascii="Times New Roman" w:hAnsi="Times New Roman" w:cs="Times New Roman"/>
          <w:b/>
          <w:sz w:val="30"/>
        </w:rPr>
        <w:t>YÊU CẦU CƠ BẢN CỦA MỘT GIẢI PHÁP IoT</w:t>
      </w:r>
    </w:p>
    <w:p w14:paraId="0B7D69EF">
      <w:pPr>
        <w:keepNext w:val="0"/>
        <w:keepLines w:val="0"/>
        <w:widowControl/>
        <w:suppressLineNumbers w:val="0"/>
        <w:jc w:val="left"/>
        <w:rPr>
          <w:rFonts w:hint="default" w:ascii="Times New Roman" w:hAnsi="Times New Roman" w:eastAsia="DejaVuSans" w:cs="Times New Roman"/>
          <w:b/>
          <w:bCs/>
          <w:i/>
          <w:iCs/>
          <w:color w:val="000000"/>
          <w:kern w:val="0"/>
          <w:sz w:val="28"/>
          <w:szCs w:val="28"/>
          <w:lang w:val="en-US" w:eastAsia="zh-CN" w:bidi="ar"/>
        </w:rPr>
      </w:pPr>
      <w:r>
        <w:rPr>
          <w:rFonts w:hint="default" w:ascii="Times New Roman" w:hAnsi="Times New Roman" w:eastAsia="DejaVuSans" w:cs="Times New Roman"/>
          <w:b/>
          <w:bCs/>
          <w:i/>
          <w:iCs/>
          <w:color w:val="000000"/>
          <w:kern w:val="0"/>
          <w:sz w:val="28"/>
          <w:szCs w:val="28"/>
          <w:lang w:val="en-US" w:eastAsia="zh-CN" w:bidi="ar"/>
        </w:rPr>
        <w:t xml:space="preserve">Làm thế nào để theo dõi và điều khiển các đối tượng từ bất kỳ đâu trên thế giới? </w:t>
      </w:r>
    </w:p>
    <w:p w14:paraId="0EA8B4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Các </w:t>
      </w:r>
      <w:r>
        <w:rPr>
          <w:rFonts w:hint="default" w:ascii="Times New Roman" w:hAnsi="Times New Roman" w:eastAsia="DejaVuSans" w:cs="Times New Roman"/>
          <w:color w:val="C00000"/>
          <w:kern w:val="0"/>
          <w:sz w:val="24"/>
          <w:szCs w:val="24"/>
          <w:lang w:val="en-US" w:eastAsia="zh-CN" w:bidi="ar"/>
        </w:rPr>
        <w:t>yêu cầu cơ bản</w:t>
      </w:r>
      <w:r>
        <w:rPr>
          <w:rFonts w:hint="default" w:ascii="Times New Roman" w:hAnsi="Times New Roman" w:eastAsia="DejaVuSans" w:cs="Times New Roman"/>
          <w:color w:val="000000"/>
          <w:kern w:val="0"/>
          <w:sz w:val="24"/>
          <w:szCs w:val="24"/>
          <w:lang w:val="en-US" w:eastAsia="zh-CN" w:bidi="ar"/>
        </w:rPr>
        <w:t xml:space="preserve"> của IoT là mỗi </w:t>
      </w:r>
      <w:r>
        <w:rPr>
          <w:rFonts w:hint="default" w:ascii="Times New Roman" w:hAnsi="Times New Roman" w:eastAsia="DejaVuSans" w:cs="Times New Roman"/>
          <w:color w:val="C00000"/>
          <w:kern w:val="0"/>
          <w:sz w:val="24"/>
          <w:szCs w:val="24"/>
          <w:lang w:val="en-US" w:eastAsia="zh-CN" w:bidi="ar"/>
        </w:rPr>
        <w:t>“thing”</w:t>
      </w:r>
      <w:r>
        <w:rPr>
          <w:rFonts w:hint="default" w:ascii="Times New Roman" w:hAnsi="Times New Roman" w:eastAsia="DejaVuSans" w:cs="Times New Roman"/>
          <w:color w:val="000000"/>
          <w:kern w:val="0"/>
          <w:sz w:val="24"/>
          <w:szCs w:val="24"/>
          <w:lang w:val="en-US" w:eastAsia="zh-CN" w:bidi="ar"/>
        </w:rPr>
        <w:t xml:space="preserve"> phải có </w:t>
      </w:r>
      <w:r>
        <w:rPr>
          <w:rFonts w:hint="default" w:ascii="Times New Roman" w:hAnsi="Times New Roman" w:eastAsia="DejaVuSans" w:cs="Times New Roman"/>
          <w:color w:val="000000"/>
          <w:kern w:val="0"/>
          <w:sz w:val="24"/>
          <w:szCs w:val="24"/>
          <w:highlight w:val="yellow"/>
          <w:lang w:val="en-US" w:eastAsia="zh-CN" w:bidi="ar"/>
        </w:rPr>
        <w:t>một danh tính duy nhất</w:t>
      </w:r>
      <w:r>
        <w:rPr>
          <w:rFonts w:hint="default" w:ascii="Times New Roman" w:hAnsi="Times New Roman" w:eastAsia="DejaVuSans" w:cs="Times New Roman"/>
          <w:color w:val="000000"/>
          <w:kern w:val="0"/>
          <w:sz w:val="24"/>
          <w:szCs w:val="24"/>
          <w:lang w:val="en-US" w:eastAsia="zh-CN" w:bidi="ar"/>
        </w:rPr>
        <w:t xml:space="preserve"> (ví dụ: </w:t>
      </w:r>
      <w:r>
        <w:rPr>
          <w:rFonts w:hint="default" w:ascii="Times New Roman" w:hAnsi="Times New Roman" w:eastAsia="DejaVuSans" w:cs="Times New Roman"/>
          <w:color w:val="C00000"/>
          <w:kern w:val="0"/>
          <w:sz w:val="24"/>
          <w:szCs w:val="24"/>
          <w:lang w:val="en-US" w:eastAsia="zh-CN" w:bidi="ar"/>
        </w:rPr>
        <w:t>địa chỉ IP</w:t>
      </w:r>
      <w:r>
        <w:rPr>
          <w:rFonts w:hint="default" w:ascii="Times New Roman" w:hAnsi="Times New Roman" w:eastAsia="DejaVuSans" w:cs="Times New Roman"/>
          <w:color w:val="000000"/>
          <w:kern w:val="0"/>
          <w:sz w:val="24"/>
          <w:szCs w:val="24"/>
          <w:lang w:val="en-US" w:eastAsia="zh-CN" w:bidi="ar"/>
        </w:rPr>
        <w:t xml:space="preserve">), có khả năng giao tiếp giữa các thing (ví dụ: </w:t>
      </w:r>
      <w:r>
        <w:rPr>
          <w:rFonts w:hint="default" w:ascii="Times New Roman" w:hAnsi="Times New Roman" w:eastAsia="DejaVuSans" w:cs="Times New Roman"/>
          <w:color w:val="C00000"/>
          <w:kern w:val="0"/>
          <w:sz w:val="24"/>
          <w:szCs w:val="24"/>
          <w:lang w:val="en-US" w:eastAsia="zh-CN" w:bidi="ar"/>
        </w:rPr>
        <w:t>truyền thông không dây</w:t>
      </w:r>
      <w:r>
        <w:rPr>
          <w:rFonts w:hint="default" w:ascii="Times New Roman" w:hAnsi="Times New Roman" w:eastAsia="DejaVuSans" w:cs="Times New Roman"/>
          <w:color w:val="000000"/>
          <w:kern w:val="0"/>
          <w:sz w:val="24"/>
          <w:szCs w:val="24"/>
          <w:lang w:val="en-US" w:eastAsia="zh-CN" w:bidi="ar"/>
        </w:rPr>
        <w:t>), và có khả năng cảm nhận thông tin cụ thể về thing đó (</w:t>
      </w:r>
      <w:r>
        <w:rPr>
          <w:rFonts w:hint="default" w:ascii="Times New Roman" w:hAnsi="Times New Roman" w:eastAsia="DejaVuSans" w:cs="Times New Roman"/>
          <w:color w:val="C00000"/>
          <w:kern w:val="0"/>
          <w:sz w:val="24"/>
          <w:szCs w:val="24"/>
          <w:lang w:val="en-US" w:eastAsia="zh-CN" w:bidi="ar"/>
        </w:rPr>
        <w:t>cảm biến</w:t>
      </w:r>
      <w:r>
        <w:rPr>
          <w:rFonts w:hint="default" w:ascii="Times New Roman" w:hAnsi="Times New Roman" w:eastAsia="DejaVuSans" w:cs="Times New Roman"/>
          <w:color w:val="000000"/>
          <w:kern w:val="0"/>
          <w:sz w:val="24"/>
          <w:szCs w:val="24"/>
          <w:lang w:val="en-US" w:eastAsia="zh-CN" w:bidi="ar"/>
        </w:rPr>
        <w:t xml:space="preserve">). </w:t>
      </w:r>
    </w:p>
    <w:p w14:paraId="7A07E2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Với 4 yêu cầu trên, có thể theo dõi các đối tượng từ bất kỳ nơi nào trên thế giới. Một yêu cầu nền tảng khác là phải có</w:t>
      </w:r>
      <w:r>
        <w:rPr>
          <w:rFonts w:hint="default" w:ascii="Times New Roman" w:hAnsi="Times New Roman" w:eastAsia="DejaVuSans" w:cs="Times New Roman"/>
          <w:color w:val="000000"/>
          <w:kern w:val="0"/>
          <w:sz w:val="24"/>
          <w:szCs w:val="24"/>
          <w:highlight w:val="yellow"/>
          <w:lang w:val="en-US" w:eastAsia="zh-CN" w:bidi="ar"/>
        </w:rPr>
        <w:t xml:space="preserve"> môi trường để giao tiếp</w:t>
      </w:r>
      <w:r>
        <w:rPr>
          <w:rFonts w:hint="default" w:ascii="Times New Roman" w:hAnsi="Times New Roman" w:eastAsia="DejaVuSans" w:cs="Times New Roman"/>
          <w:color w:val="000000"/>
          <w:kern w:val="0"/>
          <w:sz w:val="24"/>
          <w:szCs w:val="24"/>
          <w:lang w:val="en-US" w:eastAsia="zh-CN" w:bidi="ar"/>
        </w:rPr>
        <w:t xml:space="preserve">. Yêu cầu này thường được đáp ứng bởi </w:t>
      </w:r>
      <w:r>
        <w:rPr>
          <w:rFonts w:hint="default" w:ascii="Times New Roman" w:hAnsi="Times New Roman" w:eastAsia="DejaVuSans" w:cs="Times New Roman"/>
          <w:color w:val="000000"/>
          <w:kern w:val="0"/>
          <w:sz w:val="24"/>
          <w:szCs w:val="24"/>
          <w:highlight w:val="yellow"/>
          <w:lang w:val="en-US" w:eastAsia="zh-CN" w:bidi="ar"/>
        </w:rPr>
        <w:t>mạng viễn thông</w:t>
      </w:r>
      <w:r>
        <w:rPr>
          <w:rFonts w:hint="default" w:ascii="Times New Roman" w:hAnsi="Times New Roman" w:eastAsia="DejaVuSans" w:cs="Times New Roman"/>
          <w:color w:val="000000"/>
          <w:kern w:val="0"/>
          <w:sz w:val="24"/>
          <w:szCs w:val="24"/>
          <w:lang w:val="en-US" w:eastAsia="zh-CN" w:bidi="ar"/>
        </w:rPr>
        <w:t>.</w:t>
      </w:r>
    </w:p>
    <w:p w14:paraId="274923ED">
      <w:pPr>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6A1BBF21">
      <w:pPr>
        <w:jc w:val="right"/>
        <w:rPr>
          <w:rFonts w:hint="default" w:ascii="Times New Roman" w:hAnsi="Times New Roman" w:cs="Times New Roman"/>
        </w:rPr>
      </w:pPr>
      <w:r>
        <w:rPr>
          <w:rFonts w:hint="default" w:ascii="Times New Roman" w:hAnsi="Times New Roman" w:cs="Times New Roman"/>
          <w:i/>
          <w:sz w:val="16"/>
        </w:rPr>
        <w:t>Trang 14</w:t>
      </w:r>
    </w:p>
    <w:p w14:paraId="76BF1023">
      <w:pPr>
        <w:spacing w:after="120"/>
        <w:jc w:val="center"/>
        <w:rPr>
          <w:rFonts w:hint="default" w:ascii="Times New Roman" w:hAnsi="Times New Roman" w:cs="Times New Roman"/>
        </w:rPr>
      </w:pPr>
      <w:r>
        <w:rPr>
          <w:rFonts w:hint="default" w:ascii="Times New Roman" w:hAnsi="Times New Roman" w:cs="Times New Roman"/>
          <w:b/>
          <w:sz w:val="30"/>
        </w:rPr>
        <w:t>TẠI SAO CẦN THEO DÕI VÀ ĐIỀU KHIỂN ĐỐI TƯỢNG?</w:t>
      </w:r>
    </w:p>
    <w:p w14:paraId="401C14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Có nhiều lý do để theo dõi và điều khiển đối tượng từ xa qua Internet: </w:t>
      </w:r>
    </w:p>
    <w:p w14:paraId="6B683E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 Cho phép chuyên gia theo dõi và điều khiển đối tượng (ví dụ: theo dõi nhiệt độ hoặc huyết áp của bệnh nhân ngay tại nhà). </w:t>
      </w:r>
    </w:p>
    <w:p w14:paraId="5B717D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 Tìm hiểu về đối tượng bằng cách hướng điện thoại thông minh vào đối tượng quan tâm; chẳng hạn tìm kiếm những thứ mà các công cụ tìm kiếm như Google hiện chưa cung cấp, ví dụ: “chìa khóa xe của tôi ở đâu?”. </w:t>
      </w:r>
    </w:p>
    <w:p w14:paraId="67CEE0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xml:space="preserve">• Cho phép cơ quan quản lý vận hành các đối tượng trong </w:t>
      </w:r>
      <w:r>
        <w:rPr>
          <w:rFonts w:hint="default" w:ascii="Times New Roman" w:hAnsi="Times New Roman" w:eastAsia="DejaVuSans" w:cs="Times New Roman"/>
          <w:color w:val="0000FF"/>
          <w:kern w:val="0"/>
          <w:sz w:val="24"/>
          <w:szCs w:val="24"/>
          <w:lang w:val="en-US" w:eastAsia="zh-CN" w:bidi="ar"/>
        </w:rPr>
        <w:t>thành phố thông minh</w:t>
      </w:r>
      <w:r>
        <w:rPr>
          <w:rFonts w:hint="default" w:ascii="Times New Roman" w:hAnsi="Times New Roman" w:eastAsia="DejaVuSans" w:cs="Times New Roman"/>
          <w:color w:val="000000"/>
          <w:kern w:val="0"/>
          <w:sz w:val="24"/>
          <w:szCs w:val="24"/>
          <w:lang w:val="en-US" w:eastAsia="zh-CN" w:bidi="ar"/>
        </w:rPr>
        <w:t xml:space="preserve"> một cách tối ưu (ví dụ: năng lượng, giấy phép lái xe và các giấy tờ khác, người cao tuổi). </w:t>
      </w:r>
    </w:p>
    <w:p w14:paraId="37FF04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DejaVuSans" w:cs="Times New Roman"/>
          <w:color w:val="000000"/>
          <w:kern w:val="0"/>
          <w:sz w:val="24"/>
          <w:szCs w:val="24"/>
          <w:lang w:val="en-US" w:eastAsia="zh-CN" w:bidi="ar"/>
        </w:rPr>
        <w:t>• Cung cấp các hình thức giải trí và trò chơi có chi phí phù hợp hơn cho trẻ em và người lớn. Đây đều là những cơ hội kinh doanh và dịch vụ rất lớn, tạo tác động kinh tế cho người tiêu dùng, doanh nghiệp, chính phủ, bệnh viện và nhiều tổ chức khác.</w:t>
      </w:r>
    </w:p>
    <w:p w14:paraId="619B7437">
      <w:pPr>
        <w:rPr>
          <w:rFonts w:hint="default" w:ascii="Times New Roman" w:hAnsi="Times New Roman" w:cs="Times New Roman"/>
        </w:rPr>
      </w:pPr>
      <w:r>
        <w:rPr>
          <w:rFonts w:hint="default" w:ascii="Times New Roman" w:hAnsi="Times New Roman" w:cs="Times New Roman"/>
        </w:rPr>
        <w:br w:type="page"/>
      </w:r>
    </w:p>
    <w:p w14:paraId="55499336">
      <w:pPr>
        <w:jc w:val="right"/>
        <w:rPr>
          <w:rFonts w:hint="default" w:ascii="Times New Roman" w:hAnsi="Times New Roman" w:cs="Times New Roman"/>
        </w:rPr>
      </w:pPr>
      <w:r>
        <w:rPr>
          <w:rFonts w:hint="default" w:ascii="Times New Roman" w:hAnsi="Times New Roman" w:cs="Times New Roman"/>
          <w:i/>
          <w:sz w:val="16"/>
        </w:rPr>
        <w:t>Trang 15</w:t>
      </w:r>
    </w:p>
    <w:p w14:paraId="3FA47C04">
      <w:pPr>
        <w:spacing w:after="120"/>
        <w:jc w:val="center"/>
        <w:rPr>
          <w:rFonts w:hint="default" w:ascii="Times New Roman" w:hAnsi="Times New Roman" w:cs="Times New Roman"/>
        </w:rPr>
      </w:pPr>
      <w:r>
        <w:rPr>
          <w:rFonts w:hint="default" w:ascii="Times New Roman" w:hAnsi="Times New Roman" w:cs="Times New Roman"/>
          <w:b/>
          <w:sz w:val="30"/>
        </w:rPr>
        <w:t>AI SẼ THEO DÕI VÀ ĐIỀU KHIỂN?</w:t>
      </w:r>
    </w:p>
    <w:p w14:paraId="63DACA09">
      <w:pPr>
        <w:spacing w:after="120"/>
        <w:rPr>
          <w:rFonts w:hint="default" w:ascii="Times New Roman" w:hAnsi="Times New Roman" w:cs="Times New Roman"/>
        </w:rPr>
      </w:pPr>
      <w:r>
        <w:rPr>
          <w:rFonts w:hint="default" w:ascii="Times New Roman" w:hAnsi="Times New Roman" w:cs="Times New Roman"/>
          <w:sz w:val="22"/>
        </w:rPr>
        <w:t>Việc theo dõi và điều khiển dịch vụ IoT có thể do con người hoặc máy móc thực hiện.</w:t>
      </w:r>
    </w:p>
    <w:p w14:paraId="1ED968DC">
      <w:pPr>
        <w:spacing w:after="120"/>
        <w:rPr>
          <w:rFonts w:hint="default" w:ascii="Times New Roman" w:hAnsi="Times New Roman" w:cs="Times New Roman"/>
        </w:rPr>
      </w:pPr>
      <w:r>
        <w:rPr>
          <w:rFonts w:hint="default" w:ascii="Times New Roman" w:hAnsi="Times New Roman" w:cs="Times New Roman"/>
          <w:sz w:val="22"/>
        </w:rPr>
        <w:t>Ví dụ: chủ nhà theo dõi nhà bằng thiết bị di động, điều khiển đèn và điều hòa; nhà cung cấp dịch vụ theo dõi và điều khiển dịch vụ cho khách hàng tại trung tâm vận hành mạng (NOC).</w:t>
      </w:r>
    </w:p>
    <w:p w14:paraId="123EA584">
      <w:pPr>
        <w:rPr>
          <w:rFonts w:hint="default" w:ascii="Times New Roman" w:hAnsi="Times New Roman" w:cs="Times New Roman"/>
        </w:rPr>
      </w:pPr>
      <w:r>
        <w:rPr>
          <w:rFonts w:hint="default" w:ascii="Times New Roman" w:hAnsi="Times New Roman" w:cs="Times New Roman"/>
        </w:rPr>
        <w:br w:type="page"/>
      </w:r>
    </w:p>
    <w:p w14:paraId="62218BE7">
      <w:pPr>
        <w:jc w:val="right"/>
        <w:rPr>
          <w:rFonts w:hint="default" w:ascii="Times New Roman" w:hAnsi="Times New Roman" w:cs="Times New Roman"/>
        </w:rPr>
      </w:pPr>
      <w:r>
        <w:rPr>
          <w:rFonts w:hint="default" w:ascii="Times New Roman" w:hAnsi="Times New Roman" w:cs="Times New Roman"/>
          <w:i/>
          <w:sz w:val="16"/>
        </w:rPr>
        <w:t>Trang 16</w:t>
      </w:r>
    </w:p>
    <w:p w14:paraId="22BCBBF7">
      <w:pPr>
        <w:spacing w:after="120"/>
        <w:jc w:val="center"/>
        <w:rPr>
          <w:rFonts w:hint="default" w:ascii="Times New Roman" w:hAnsi="Times New Roman" w:cs="Times New Roman"/>
        </w:rPr>
      </w:pPr>
      <w:r>
        <w:rPr>
          <w:rFonts w:hint="default" w:ascii="Times New Roman" w:hAnsi="Times New Roman" w:cs="Times New Roman"/>
          <w:b/>
          <w:sz w:val="30"/>
        </w:rPr>
        <w:t>Trang 16</w:t>
      </w:r>
    </w:p>
    <w:p w14:paraId="60C010C6">
      <w:pPr>
        <w:rPr>
          <w:rFonts w:hint="default" w:ascii="Times New Roman" w:hAnsi="Times New Roman" w:cs="Times New Roman"/>
        </w:rPr>
      </w:pPr>
      <w:r>
        <w:rPr>
          <w:rFonts w:hint="default" w:ascii="Times New Roman" w:hAnsi="Times New Roman" w:cs="Times New Roman"/>
        </w:rPr>
        <w:br w:type="page"/>
      </w:r>
    </w:p>
    <w:p w14:paraId="4407F02C">
      <w:pPr>
        <w:jc w:val="right"/>
        <w:rPr>
          <w:rFonts w:hint="default" w:ascii="Times New Roman" w:hAnsi="Times New Roman" w:cs="Times New Roman"/>
        </w:rPr>
      </w:pPr>
      <w:r>
        <w:rPr>
          <w:rFonts w:hint="default" w:ascii="Times New Roman" w:hAnsi="Times New Roman" w:cs="Times New Roman"/>
          <w:i/>
          <w:sz w:val="16"/>
        </w:rPr>
        <w:t>Trang 17</w:t>
      </w:r>
    </w:p>
    <w:p w14:paraId="0BA4364C">
      <w:pPr>
        <w:spacing w:after="120"/>
        <w:jc w:val="center"/>
        <w:rPr>
          <w:rFonts w:hint="default" w:ascii="Times New Roman" w:hAnsi="Times New Roman" w:cs="Times New Roman"/>
        </w:rPr>
      </w:pPr>
      <w:r>
        <w:rPr>
          <w:rFonts w:hint="default" w:ascii="Times New Roman" w:hAnsi="Times New Roman" w:cs="Times New Roman"/>
          <w:b/>
          <w:sz w:val="30"/>
        </w:rPr>
        <w:t>BẢO ĐẢM AN NINH NHƯ THẾ NÀO?</w:t>
      </w:r>
    </w:p>
    <w:p w14:paraId="33A1C005">
      <w:pPr>
        <w:spacing w:after="120"/>
        <w:rPr>
          <w:rFonts w:hint="default" w:ascii="Times New Roman" w:hAnsi="Times New Roman" w:cs="Times New Roman"/>
        </w:rPr>
      </w:pPr>
      <w:r>
        <w:rPr>
          <w:rFonts w:hint="default" w:ascii="Times New Roman" w:hAnsi="Times New Roman" w:cs="Times New Roman"/>
          <w:sz w:val="22"/>
        </w:rPr>
        <w:t>Bảo mật IoT là vấn đề quan trọng vì dữ liệu có thể đến từ các cảm biến bên ngoài, kể cả thiết bị di động và thiết bị của bên thứ ba.</w:t>
      </w:r>
    </w:p>
    <w:p w14:paraId="7FDA35F2">
      <w:pPr>
        <w:spacing w:after="120"/>
        <w:rPr>
          <w:rFonts w:hint="default" w:ascii="Times New Roman" w:hAnsi="Times New Roman" w:cs="Times New Roman"/>
        </w:rPr>
      </w:pPr>
      <w:r>
        <w:rPr>
          <w:rFonts w:hint="default" w:ascii="Times New Roman" w:hAnsi="Times New Roman" w:cs="Times New Roman"/>
          <w:sz w:val="22"/>
        </w:rPr>
        <w:t>BYOD (mang thiết bị của riêng bạn) cho phép thiết bị bên thứ ba và nguồn dữ liệu không thuộc doanh nghiệp truy cập mạng.</w:t>
      </w:r>
    </w:p>
    <w:p w14:paraId="14B69386">
      <w:pPr>
        <w:rPr>
          <w:rFonts w:hint="default" w:ascii="Times New Roman" w:hAnsi="Times New Roman" w:cs="Times New Roman"/>
        </w:rPr>
      </w:pPr>
      <w:r>
        <w:rPr>
          <w:rFonts w:hint="default" w:ascii="Times New Roman" w:hAnsi="Times New Roman" w:cs="Times New Roman"/>
        </w:rPr>
        <w:br w:type="page"/>
      </w:r>
    </w:p>
    <w:p w14:paraId="5E1ABC3C">
      <w:pPr>
        <w:jc w:val="right"/>
        <w:rPr>
          <w:rFonts w:hint="default" w:ascii="Times New Roman" w:hAnsi="Times New Roman" w:cs="Times New Roman"/>
        </w:rPr>
      </w:pPr>
      <w:r>
        <w:rPr>
          <w:rFonts w:hint="default" w:ascii="Times New Roman" w:hAnsi="Times New Roman" w:cs="Times New Roman"/>
          <w:i/>
          <w:sz w:val="16"/>
        </w:rPr>
        <w:t>Trang 18</w:t>
      </w:r>
    </w:p>
    <w:p w14:paraId="1FEADBC1">
      <w:pPr>
        <w:spacing w:after="120"/>
        <w:jc w:val="center"/>
        <w:rPr>
          <w:rFonts w:hint="default" w:ascii="Times New Roman" w:hAnsi="Times New Roman" w:cs="Times New Roman"/>
        </w:rPr>
      </w:pPr>
      <w:r>
        <w:rPr>
          <w:rFonts w:hint="default" w:ascii="Times New Roman" w:hAnsi="Times New Roman" w:cs="Times New Roman"/>
          <w:b/>
          <w:sz w:val="30"/>
        </w:rPr>
        <w:t>CÁC KHU VỰC IoT DỄ BỊ TẤN CÔNG</w:t>
      </w:r>
    </w:p>
    <w:p w14:paraId="0E9079E2">
      <w:pPr>
        <w:spacing w:after="120"/>
        <w:rPr>
          <w:rFonts w:hint="default" w:ascii="Times New Roman" w:hAnsi="Times New Roman" w:cs="Times New Roman"/>
        </w:rPr>
      </w:pPr>
      <w:r>
        <w:rPr>
          <w:rFonts w:hint="default" w:ascii="Times New Roman" w:hAnsi="Times New Roman" w:cs="Times New Roman"/>
          <w:sz w:val="22"/>
        </w:rPr>
        <w:t>• Dữ liệu trong quá trình truyền có thể bị nghe lén nếu giao thức không được bảo mật và mã hóa.</w:t>
      </w:r>
    </w:p>
    <w:p w14:paraId="133AFBAA">
      <w:pPr>
        <w:spacing w:after="120"/>
        <w:rPr>
          <w:rFonts w:hint="default" w:ascii="Times New Roman" w:hAnsi="Times New Roman" w:cs="Times New Roman"/>
        </w:rPr>
      </w:pPr>
      <w:r>
        <w:rPr>
          <w:rFonts w:hint="default" w:ascii="Times New Roman" w:hAnsi="Times New Roman" w:cs="Times New Roman"/>
          <w:sz w:val="22"/>
        </w:rPr>
        <w:t>• Kiểm soát API của thiết bị có thể bị lợi dụng để chiếm quyền điều khiển mạng.</w:t>
      </w:r>
    </w:p>
    <w:p w14:paraId="01261F70">
      <w:pPr>
        <w:rPr>
          <w:rFonts w:hint="default" w:ascii="Times New Roman" w:hAnsi="Times New Roman" w:cs="Times New Roman"/>
        </w:rPr>
      </w:pPr>
      <w:r>
        <w:rPr>
          <w:rFonts w:hint="default" w:ascii="Times New Roman" w:hAnsi="Times New Roman" w:cs="Times New Roman"/>
        </w:rPr>
        <w:br w:type="page"/>
      </w:r>
    </w:p>
    <w:p w14:paraId="1DCDDD30">
      <w:pPr>
        <w:jc w:val="right"/>
        <w:rPr>
          <w:rFonts w:hint="default" w:ascii="Times New Roman" w:hAnsi="Times New Roman" w:cs="Times New Roman"/>
        </w:rPr>
      </w:pPr>
      <w:r>
        <w:rPr>
          <w:rFonts w:hint="default" w:ascii="Times New Roman" w:hAnsi="Times New Roman" w:cs="Times New Roman"/>
          <w:i/>
          <w:sz w:val="16"/>
        </w:rPr>
        <w:t>Trang 19</w:t>
      </w:r>
    </w:p>
    <w:p w14:paraId="2C2653EC">
      <w:pPr>
        <w:spacing w:after="120"/>
        <w:jc w:val="center"/>
        <w:rPr>
          <w:rFonts w:hint="default" w:ascii="Times New Roman" w:hAnsi="Times New Roman" w:cs="Times New Roman"/>
        </w:rPr>
      </w:pPr>
      <w:r>
        <w:rPr>
          <w:rFonts w:hint="default" w:ascii="Times New Roman" w:hAnsi="Times New Roman" w:cs="Times New Roman"/>
          <w:b/>
          <w:sz w:val="30"/>
        </w:rPr>
        <w:t>CÁC KHU VỰC IoT DỄ BỊ TẤN CÔNG</w:t>
      </w:r>
    </w:p>
    <w:p w14:paraId="340F5B79">
      <w:pPr>
        <w:spacing w:after="120"/>
        <w:rPr>
          <w:rFonts w:hint="default" w:ascii="Times New Roman" w:hAnsi="Times New Roman" w:cs="Times New Roman"/>
        </w:rPr>
      </w:pPr>
      <w:r>
        <w:rPr>
          <w:rFonts w:hint="default" w:ascii="Times New Roman" w:hAnsi="Times New Roman" w:cs="Times New Roman"/>
          <w:sz w:val="22"/>
        </w:rPr>
        <w:t>• Dữ liệu IoT có thể bị truy cập trái phép hoặc lưu trữ không an toàn.</w:t>
      </w:r>
    </w:p>
    <w:p w14:paraId="11BB1F97">
      <w:pPr>
        <w:spacing w:after="120"/>
        <w:rPr>
          <w:rFonts w:hint="default" w:ascii="Times New Roman" w:hAnsi="Times New Roman" w:cs="Times New Roman"/>
        </w:rPr>
      </w:pPr>
      <w:r>
        <w:rPr>
          <w:rFonts w:hint="default" w:ascii="Times New Roman" w:hAnsi="Times New Roman" w:cs="Times New Roman"/>
          <w:sz w:val="22"/>
        </w:rPr>
        <w:t>• Dữ liệu có thể bị giả mạo qua Bluetooth.</w:t>
      </w:r>
    </w:p>
    <w:p w14:paraId="0DBD4516">
      <w:pPr>
        <w:spacing w:after="120"/>
        <w:rPr>
          <w:rFonts w:hint="default" w:ascii="Times New Roman" w:hAnsi="Times New Roman" w:cs="Times New Roman"/>
        </w:rPr>
      </w:pPr>
      <w:r>
        <w:rPr>
          <w:rFonts w:hint="default" w:ascii="Times New Roman" w:hAnsi="Times New Roman" w:cs="Times New Roman"/>
          <w:sz w:val="22"/>
        </w:rPr>
        <w:t>• Có nguy cơ đánh cắp thông tin xác thực và mật khẩu mặc định.</w:t>
      </w:r>
    </w:p>
    <w:p w14:paraId="7A2FF07E">
      <w:pPr>
        <w:rPr>
          <w:rFonts w:hint="default" w:ascii="Times New Roman" w:hAnsi="Times New Roman" w:cs="Times New Roman"/>
        </w:rPr>
      </w:pPr>
      <w:r>
        <w:rPr>
          <w:rFonts w:hint="default" w:ascii="Times New Roman" w:hAnsi="Times New Roman" w:cs="Times New Roman"/>
        </w:rPr>
        <w:br w:type="page"/>
      </w:r>
    </w:p>
    <w:p w14:paraId="4E90B993">
      <w:pPr>
        <w:jc w:val="right"/>
        <w:rPr>
          <w:rFonts w:hint="default" w:ascii="Times New Roman" w:hAnsi="Times New Roman" w:cs="Times New Roman"/>
        </w:rPr>
      </w:pPr>
      <w:r>
        <w:rPr>
          <w:rFonts w:hint="default" w:ascii="Times New Roman" w:hAnsi="Times New Roman" w:cs="Times New Roman"/>
          <w:i/>
          <w:sz w:val="16"/>
        </w:rPr>
        <w:t>Trang 20</w:t>
      </w:r>
    </w:p>
    <w:p w14:paraId="4AFCDDE6">
      <w:pPr>
        <w:spacing w:after="120"/>
        <w:jc w:val="center"/>
        <w:rPr>
          <w:rFonts w:hint="default" w:ascii="Times New Roman" w:hAnsi="Times New Roman" w:cs="Times New Roman"/>
        </w:rPr>
      </w:pPr>
      <w:r>
        <w:rPr>
          <w:rFonts w:hint="default" w:ascii="Times New Roman" w:hAnsi="Times New Roman" w:cs="Times New Roman"/>
          <w:b/>
          <w:sz w:val="30"/>
        </w:rPr>
        <w:t>MÔ HÌNH IoT BỐN CẤP</w:t>
      </w:r>
    </w:p>
    <w:p w14:paraId="04E46007">
      <w:pPr>
        <w:spacing w:after="120"/>
        <w:rPr>
          <w:rFonts w:hint="default" w:ascii="Times New Roman" w:hAnsi="Times New Roman" w:cs="Times New Roman"/>
        </w:rPr>
      </w:pPr>
      <w:r>
        <w:rPr>
          <w:rFonts w:hint="default" w:ascii="Times New Roman" w:hAnsi="Times New Roman" w:cs="Times New Roman"/>
          <w:sz w:val="22"/>
        </w:rPr>
        <w:t>1. Cấp thiết bị: cảm biến và cơ cấu chấp hành.</w:t>
      </w:r>
    </w:p>
    <w:p w14:paraId="7C27D665">
      <w:pPr>
        <w:spacing w:after="120"/>
        <w:rPr>
          <w:rFonts w:hint="default" w:ascii="Times New Roman" w:hAnsi="Times New Roman" w:cs="Times New Roman"/>
        </w:rPr>
      </w:pPr>
      <w:r>
        <w:rPr>
          <w:rFonts w:hint="default" w:ascii="Times New Roman" w:hAnsi="Times New Roman" w:cs="Times New Roman"/>
          <w:sz w:val="22"/>
        </w:rPr>
        <w:t>2. Cấp mạng: gateway, router, switch và các thành phần mạng.</w:t>
      </w:r>
    </w:p>
    <w:p w14:paraId="013A26AA">
      <w:pPr>
        <w:spacing w:after="120"/>
        <w:rPr>
          <w:rFonts w:hint="default" w:ascii="Times New Roman" w:hAnsi="Times New Roman" w:cs="Times New Roman"/>
        </w:rPr>
      </w:pPr>
      <w:r>
        <w:rPr>
          <w:rFonts w:hint="default" w:ascii="Times New Roman" w:hAnsi="Times New Roman" w:cs="Times New Roman"/>
          <w:sz w:val="22"/>
        </w:rPr>
        <w:t>3. Cấp nền tảng dịch vụ: triển khai, cấu hình, bảo mật, quản lý và giám sát thiết bị.</w:t>
      </w:r>
    </w:p>
    <w:p w14:paraId="13334976">
      <w:pPr>
        <w:spacing w:after="120"/>
        <w:rPr>
          <w:rFonts w:hint="default" w:ascii="Times New Roman" w:hAnsi="Times New Roman" w:cs="Times New Roman"/>
        </w:rPr>
      </w:pPr>
      <w:r>
        <w:rPr>
          <w:rFonts w:hint="default" w:ascii="Times New Roman" w:hAnsi="Times New Roman" w:cs="Times New Roman"/>
          <w:sz w:val="22"/>
        </w:rPr>
        <w:t>4. Cấp ứng dụng: các ứng dụng hoạt động trong mạng IoT.</w:t>
      </w:r>
    </w:p>
    <w:p w14:paraId="43D30F1D">
      <w:pPr>
        <w:rPr>
          <w:rFonts w:hint="default" w:ascii="Times New Roman" w:hAnsi="Times New Roman" w:cs="Times New Roman"/>
        </w:rPr>
      </w:pPr>
      <w:r>
        <w:rPr>
          <w:rFonts w:hint="default" w:ascii="Times New Roman" w:hAnsi="Times New Roman" w:cs="Times New Roman"/>
        </w:rPr>
        <w:br w:type="page"/>
      </w:r>
    </w:p>
    <w:p w14:paraId="04BF2D55">
      <w:pPr>
        <w:jc w:val="right"/>
        <w:rPr>
          <w:rFonts w:hint="default" w:ascii="Times New Roman" w:hAnsi="Times New Roman" w:cs="Times New Roman"/>
        </w:rPr>
      </w:pPr>
      <w:r>
        <w:rPr>
          <w:rFonts w:hint="default" w:ascii="Times New Roman" w:hAnsi="Times New Roman" w:cs="Times New Roman"/>
          <w:i/>
          <w:sz w:val="16"/>
        </w:rPr>
        <w:t>Trang 21</w:t>
      </w:r>
    </w:p>
    <w:p w14:paraId="6CA62901">
      <w:pPr>
        <w:spacing w:after="120"/>
        <w:jc w:val="center"/>
        <w:rPr>
          <w:rFonts w:hint="default" w:ascii="Times New Roman" w:hAnsi="Times New Roman" w:cs="Times New Roman"/>
        </w:rPr>
      </w:pPr>
      <w:r>
        <w:rPr>
          <w:rFonts w:hint="default" w:ascii="Times New Roman" w:hAnsi="Times New Roman" w:cs="Times New Roman"/>
          <w:b/>
          <w:sz w:val="30"/>
        </w:rPr>
        <w:t>ƯU ĐIỂM CỦA MÔ HÌNH BỐN CẤP</w:t>
      </w:r>
    </w:p>
    <w:p w14:paraId="5328CEFD">
      <w:pPr>
        <w:spacing w:after="120"/>
        <w:rPr>
          <w:rFonts w:hint="default" w:ascii="Times New Roman" w:hAnsi="Times New Roman" w:cs="Times New Roman"/>
        </w:rPr>
      </w:pPr>
      <w:r>
        <w:rPr>
          <w:rFonts w:hint="default" w:ascii="Times New Roman" w:hAnsi="Times New Roman" w:cs="Times New Roman"/>
          <w:sz w:val="22"/>
        </w:rPr>
        <w:t>• Giảm độ phức tạp.</w:t>
      </w:r>
    </w:p>
    <w:p w14:paraId="22B54F68">
      <w:pPr>
        <w:spacing w:after="120"/>
        <w:rPr>
          <w:rFonts w:hint="default" w:ascii="Times New Roman" w:hAnsi="Times New Roman" w:cs="Times New Roman"/>
        </w:rPr>
      </w:pPr>
      <w:r>
        <w:rPr>
          <w:rFonts w:hint="default" w:ascii="Times New Roman" w:hAnsi="Times New Roman" w:cs="Times New Roman"/>
          <w:sz w:val="22"/>
        </w:rPr>
        <w:t>• Chuẩn hóa thành phần và giao diện.</w:t>
      </w:r>
    </w:p>
    <w:p w14:paraId="3C14B70C">
      <w:pPr>
        <w:spacing w:after="120"/>
        <w:rPr>
          <w:rFonts w:hint="default" w:ascii="Times New Roman" w:hAnsi="Times New Roman" w:cs="Times New Roman"/>
        </w:rPr>
      </w:pPr>
      <w:r>
        <w:rPr>
          <w:rFonts w:hint="default" w:ascii="Times New Roman" w:hAnsi="Times New Roman" w:cs="Times New Roman"/>
          <w:sz w:val="22"/>
        </w:rPr>
        <w:t>• Kỹ thuật mô-đun, giúp phần cứng và phần mềm giao tiếp với nhau.</w:t>
      </w:r>
    </w:p>
    <w:p w14:paraId="11048A7F">
      <w:pPr>
        <w:rPr>
          <w:rFonts w:hint="default" w:ascii="Times New Roman" w:hAnsi="Times New Roman" w:cs="Times New Roman"/>
        </w:rPr>
      </w:pPr>
      <w:r>
        <w:rPr>
          <w:rFonts w:hint="default" w:ascii="Times New Roman" w:hAnsi="Times New Roman" w:cs="Times New Roman"/>
        </w:rPr>
        <w:br w:type="page"/>
      </w:r>
    </w:p>
    <w:p w14:paraId="57240418">
      <w:pPr>
        <w:jc w:val="right"/>
        <w:rPr>
          <w:rFonts w:hint="default" w:ascii="Times New Roman" w:hAnsi="Times New Roman" w:cs="Times New Roman"/>
        </w:rPr>
      </w:pPr>
      <w:r>
        <w:rPr>
          <w:rFonts w:hint="default" w:ascii="Times New Roman" w:hAnsi="Times New Roman" w:cs="Times New Roman"/>
          <w:i/>
          <w:sz w:val="16"/>
        </w:rPr>
        <w:t>Trang 22</w:t>
      </w:r>
    </w:p>
    <w:p w14:paraId="5FC69FCF">
      <w:pPr>
        <w:spacing w:after="120"/>
        <w:jc w:val="center"/>
        <w:rPr>
          <w:rFonts w:hint="default" w:ascii="Times New Roman" w:hAnsi="Times New Roman" w:cs="Times New Roman"/>
        </w:rPr>
      </w:pPr>
      <w:r>
        <w:rPr>
          <w:rFonts w:hint="default" w:ascii="Times New Roman" w:hAnsi="Times New Roman" w:cs="Times New Roman"/>
          <w:b/>
          <w:sz w:val="30"/>
        </w:rPr>
        <w:t>ƯU ĐIỂM CỦA MÔ HÌNH BỐN CẤP</w:t>
      </w:r>
    </w:p>
    <w:p w14:paraId="7ECB3540">
      <w:pPr>
        <w:spacing w:after="120"/>
        <w:rPr>
          <w:rFonts w:hint="default" w:ascii="Times New Roman" w:hAnsi="Times New Roman" w:cs="Times New Roman"/>
        </w:rPr>
      </w:pPr>
      <w:r>
        <w:rPr>
          <w:rFonts w:hint="default" w:ascii="Times New Roman" w:hAnsi="Times New Roman" w:cs="Times New Roman"/>
          <w:sz w:val="22"/>
        </w:rPr>
        <w:t>• Tăng khả năng tương tác giữa các nhà cung cấp.</w:t>
      </w:r>
    </w:p>
    <w:p w14:paraId="5AE256C0">
      <w:pPr>
        <w:spacing w:after="120"/>
        <w:rPr>
          <w:rFonts w:hint="default" w:ascii="Times New Roman" w:hAnsi="Times New Roman" w:cs="Times New Roman"/>
        </w:rPr>
      </w:pPr>
      <w:r>
        <w:rPr>
          <w:rFonts w:hint="default" w:ascii="Times New Roman" w:hAnsi="Times New Roman" w:cs="Times New Roman"/>
          <w:sz w:val="22"/>
        </w:rPr>
        <w:t>• Tăng tốc đổi mới.</w:t>
      </w:r>
    </w:p>
    <w:p w14:paraId="4AFD7E64">
      <w:pPr>
        <w:spacing w:after="120"/>
        <w:rPr>
          <w:rFonts w:hint="default" w:ascii="Times New Roman" w:hAnsi="Times New Roman" w:cs="Times New Roman"/>
        </w:rPr>
      </w:pPr>
      <w:r>
        <w:rPr>
          <w:rFonts w:hint="default" w:ascii="Times New Roman" w:hAnsi="Times New Roman" w:cs="Times New Roman"/>
          <w:sz w:val="22"/>
        </w:rPr>
        <w:t>• Đơn giản hóa việc học và phát triển giải pháp IoT.</w:t>
      </w:r>
    </w:p>
    <w:p w14:paraId="0728A120">
      <w:pPr>
        <w:rPr>
          <w:rFonts w:hint="default" w:ascii="Times New Roman" w:hAnsi="Times New Roman" w:cs="Times New Roman"/>
        </w:rPr>
      </w:pPr>
      <w:r>
        <w:rPr>
          <w:rFonts w:hint="default" w:ascii="Times New Roman" w:hAnsi="Times New Roman" w:cs="Times New Roman"/>
        </w:rPr>
        <w:br w:type="page"/>
      </w:r>
    </w:p>
    <w:p w14:paraId="33DBFDA4">
      <w:pPr>
        <w:jc w:val="right"/>
        <w:rPr>
          <w:rFonts w:hint="default" w:ascii="Times New Roman" w:hAnsi="Times New Roman" w:cs="Times New Roman"/>
        </w:rPr>
      </w:pPr>
      <w:r>
        <w:rPr>
          <w:rFonts w:hint="default" w:ascii="Times New Roman" w:hAnsi="Times New Roman" w:cs="Times New Roman"/>
          <w:i/>
          <w:sz w:val="16"/>
        </w:rPr>
        <w:t>Trang 23</w:t>
      </w:r>
    </w:p>
    <w:p w14:paraId="48692AEC">
      <w:pPr>
        <w:spacing w:after="120"/>
        <w:jc w:val="center"/>
        <w:rPr>
          <w:rFonts w:hint="default" w:ascii="Times New Roman" w:hAnsi="Times New Roman" w:cs="Times New Roman"/>
        </w:rPr>
      </w:pPr>
      <w:r>
        <w:rPr>
          <w:rFonts w:hint="default" w:ascii="Times New Roman" w:hAnsi="Times New Roman" w:cs="Times New Roman"/>
          <w:b/>
          <w:sz w:val="30"/>
        </w:rPr>
        <w:t>CÁC YẾU TỐ THÚC ĐẨY IoT</w:t>
      </w:r>
    </w:p>
    <w:p w14:paraId="28AB80C4">
      <w:pPr>
        <w:spacing w:after="120"/>
        <w:rPr>
          <w:rFonts w:hint="default" w:ascii="Times New Roman" w:hAnsi="Times New Roman" w:cs="Times New Roman"/>
        </w:rPr>
      </w:pPr>
      <w:r>
        <w:rPr>
          <w:rFonts w:hint="default" w:ascii="Times New Roman" w:hAnsi="Times New Roman" w:cs="Times New Roman"/>
          <w:sz w:val="22"/>
        </w:rPr>
        <w:t>IoT đã trở thành động lực mạnh mẽ cho chuyển đổi doanh nghiệp và tạo tác động trong nhiều ngành, lĩnh vực xã hội. Sự thay đổi được thúc đẩy bởi công nghệ và các yêu cầu mới về kinh doanh, xã hội.</w:t>
      </w:r>
    </w:p>
    <w:p w14:paraId="13770C1B">
      <w:pPr>
        <w:rPr>
          <w:rFonts w:hint="default" w:ascii="Times New Roman" w:hAnsi="Times New Roman" w:cs="Times New Roman"/>
        </w:rPr>
      </w:pPr>
      <w:r>
        <w:rPr>
          <w:rFonts w:hint="default" w:ascii="Times New Roman" w:hAnsi="Times New Roman" w:cs="Times New Roman"/>
        </w:rPr>
        <w:br w:type="page"/>
      </w:r>
    </w:p>
    <w:p w14:paraId="52E6D0D0">
      <w:pPr>
        <w:jc w:val="right"/>
        <w:rPr>
          <w:rFonts w:hint="default" w:ascii="Times New Roman" w:hAnsi="Times New Roman" w:cs="Times New Roman"/>
        </w:rPr>
      </w:pPr>
      <w:r>
        <w:rPr>
          <w:rFonts w:hint="default" w:ascii="Times New Roman" w:hAnsi="Times New Roman" w:cs="Times New Roman"/>
          <w:i/>
          <w:sz w:val="16"/>
        </w:rPr>
        <w:t>Trang 24</w:t>
      </w:r>
    </w:p>
    <w:p w14:paraId="1B7FCBC8">
      <w:pPr>
        <w:spacing w:after="120"/>
        <w:jc w:val="center"/>
        <w:rPr>
          <w:rFonts w:hint="default" w:ascii="Times New Roman" w:hAnsi="Times New Roman" w:cs="Times New Roman"/>
        </w:rPr>
      </w:pPr>
      <w:r>
        <w:rPr>
          <w:rFonts w:hint="default" w:ascii="Times New Roman" w:hAnsi="Times New Roman" w:cs="Times New Roman"/>
          <w:b/>
          <w:sz w:val="30"/>
        </w:rPr>
        <w:t>SỰ HỘI TỤ CỦA IT VÀ OT</w:t>
      </w:r>
    </w:p>
    <w:p w14:paraId="68781D6C">
      <w:pPr>
        <w:spacing w:after="120"/>
        <w:rPr>
          <w:rFonts w:hint="default" w:ascii="Times New Roman" w:hAnsi="Times New Roman" w:cs="Times New Roman"/>
        </w:rPr>
      </w:pPr>
      <w:r>
        <w:rPr>
          <w:rFonts w:hint="default" w:ascii="Times New Roman" w:hAnsi="Times New Roman" w:cs="Times New Roman"/>
          <w:sz w:val="22"/>
        </w:rPr>
        <w:t>OT là thế giới của nhà máy công nghiệp, thiết bị điều khiển và tự động hóa, bao gồm máy móc, bộ điều khiển, cảm biến và cơ cấu chấp hành.</w:t>
      </w:r>
    </w:p>
    <w:p w14:paraId="37064249">
      <w:pPr>
        <w:spacing w:after="120"/>
        <w:rPr>
          <w:rFonts w:hint="default" w:ascii="Times New Roman" w:hAnsi="Times New Roman" w:cs="Times New Roman"/>
        </w:rPr>
      </w:pPr>
      <w:r>
        <w:rPr>
          <w:rFonts w:hint="default" w:ascii="Times New Roman" w:hAnsi="Times New Roman" w:cs="Times New Roman"/>
          <w:sz w:val="22"/>
        </w:rPr>
        <w:t>IT tập trung vào tính toán, lưu trữ dữ liệu và mạng để hỗ trợ hoạt động kinh doanh.</w:t>
      </w:r>
    </w:p>
    <w:p w14:paraId="7134184C">
      <w:pPr>
        <w:rPr>
          <w:rFonts w:hint="default" w:ascii="Times New Roman" w:hAnsi="Times New Roman" w:cs="Times New Roman"/>
        </w:rPr>
      </w:pPr>
      <w:r>
        <w:rPr>
          <w:rFonts w:hint="default" w:ascii="Times New Roman" w:hAnsi="Times New Roman" w:cs="Times New Roman"/>
        </w:rPr>
        <w:br w:type="page"/>
      </w:r>
    </w:p>
    <w:p w14:paraId="3D4AFCD9">
      <w:pPr>
        <w:jc w:val="right"/>
        <w:rPr>
          <w:rFonts w:hint="default" w:ascii="Times New Roman" w:hAnsi="Times New Roman" w:cs="Times New Roman"/>
        </w:rPr>
      </w:pPr>
      <w:r>
        <w:rPr>
          <w:rFonts w:hint="default" w:ascii="Times New Roman" w:hAnsi="Times New Roman" w:cs="Times New Roman"/>
          <w:i/>
          <w:sz w:val="16"/>
        </w:rPr>
        <w:t>Trang 25</w:t>
      </w:r>
    </w:p>
    <w:p w14:paraId="016F9A6D">
      <w:pPr>
        <w:spacing w:after="120"/>
        <w:jc w:val="center"/>
        <w:rPr>
          <w:rFonts w:hint="default" w:ascii="Times New Roman" w:hAnsi="Times New Roman" w:cs="Times New Roman"/>
        </w:rPr>
      </w:pPr>
      <w:r>
        <w:rPr>
          <w:rFonts w:hint="default" w:ascii="Times New Roman" w:hAnsi="Times New Roman" w:cs="Times New Roman"/>
          <w:b/>
          <w:sz w:val="30"/>
        </w:rPr>
        <w:t>SỰ HỘI TỤ CỦA IT VÀ OT</w:t>
      </w:r>
    </w:p>
    <w:p w14:paraId="3EC5AF51">
      <w:pPr>
        <w:spacing w:after="120"/>
        <w:rPr>
          <w:rFonts w:hint="default" w:ascii="Times New Roman" w:hAnsi="Times New Roman" w:cs="Times New Roman"/>
        </w:rPr>
      </w:pPr>
      <w:r>
        <w:rPr>
          <w:rFonts w:hint="default" w:ascii="Times New Roman" w:hAnsi="Times New Roman" w:cs="Times New Roman"/>
          <w:sz w:val="22"/>
        </w:rPr>
        <w:t>IT và OT truyền thống được quản lý riêng biệt. OT phụ thuộc vào dữ liệu thời gian thực và các quy trình được kiểm thử, tin cậy; nhiều nhà máy phải hoạt động 24×7 và không thể dừng để cập nhật phần mềm.</w:t>
      </w:r>
    </w:p>
    <w:p w14:paraId="5D52C1B7">
      <w:pPr>
        <w:rPr>
          <w:rFonts w:hint="default" w:ascii="Times New Roman" w:hAnsi="Times New Roman" w:cs="Times New Roman"/>
        </w:rPr>
      </w:pPr>
      <w:r>
        <w:rPr>
          <w:rFonts w:hint="default" w:ascii="Times New Roman" w:hAnsi="Times New Roman" w:cs="Times New Roman"/>
        </w:rPr>
        <w:br w:type="page"/>
      </w:r>
    </w:p>
    <w:p w14:paraId="10F6F8FD">
      <w:pPr>
        <w:jc w:val="right"/>
        <w:rPr>
          <w:rFonts w:hint="default" w:ascii="Times New Roman" w:hAnsi="Times New Roman" w:cs="Times New Roman"/>
        </w:rPr>
      </w:pPr>
      <w:r>
        <w:rPr>
          <w:rFonts w:hint="default" w:ascii="Times New Roman" w:hAnsi="Times New Roman" w:cs="Times New Roman"/>
          <w:i/>
          <w:sz w:val="16"/>
        </w:rPr>
        <w:t>Trang 26</w:t>
      </w:r>
    </w:p>
    <w:p w14:paraId="7495D7BA">
      <w:pPr>
        <w:spacing w:after="120"/>
        <w:jc w:val="center"/>
        <w:rPr>
          <w:rFonts w:hint="default" w:ascii="Times New Roman" w:hAnsi="Times New Roman" w:cs="Times New Roman"/>
        </w:rPr>
      </w:pPr>
      <w:r>
        <w:rPr>
          <w:rFonts w:hint="default" w:ascii="Times New Roman" w:hAnsi="Times New Roman" w:cs="Times New Roman"/>
          <w:b/>
          <w:sz w:val="30"/>
        </w:rPr>
        <w:t>UBER</w:t>
      </w:r>
    </w:p>
    <w:p w14:paraId="7454BDC1">
      <w:pPr>
        <w:spacing w:after="120"/>
        <w:rPr>
          <w:rFonts w:hint="default" w:ascii="Times New Roman" w:hAnsi="Times New Roman" w:cs="Times New Roman"/>
        </w:rPr>
      </w:pPr>
      <w:r>
        <w:rPr>
          <w:rFonts w:hint="default" w:ascii="Times New Roman" w:hAnsi="Times New Roman" w:cs="Times New Roman"/>
          <w:sz w:val="22"/>
        </w:rPr>
        <w:t>Nền tảng Internet của Uber kết nối hành khách với tài xế. Vì số lượng xe có thể tham gia gần như không giới hạn, Uber cần mở rộng quy mô rất nhanh với chi phí biên thấp.</w:t>
      </w:r>
    </w:p>
    <w:p w14:paraId="00C49F3C">
      <w:pPr>
        <w:rPr>
          <w:rFonts w:hint="default" w:ascii="Times New Roman" w:hAnsi="Times New Roman" w:cs="Times New Roman"/>
        </w:rPr>
      </w:pPr>
      <w:r>
        <w:rPr>
          <w:rFonts w:hint="default" w:ascii="Times New Roman" w:hAnsi="Times New Roman" w:cs="Times New Roman"/>
        </w:rPr>
        <w:br w:type="page"/>
      </w:r>
    </w:p>
    <w:p w14:paraId="21887363">
      <w:pPr>
        <w:jc w:val="right"/>
        <w:rPr>
          <w:rFonts w:hint="default" w:ascii="Times New Roman" w:hAnsi="Times New Roman" w:cs="Times New Roman"/>
        </w:rPr>
      </w:pPr>
      <w:r>
        <w:rPr>
          <w:rFonts w:hint="default" w:ascii="Times New Roman" w:hAnsi="Times New Roman" w:cs="Times New Roman"/>
          <w:i/>
          <w:sz w:val="16"/>
        </w:rPr>
        <w:t>Trang 27</w:t>
      </w:r>
    </w:p>
    <w:p w14:paraId="2E5AED79">
      <w:pPr>
        <w:spacing w:after="120"/>
        <w:jc w:val="center"/>
        <w:rPr>
          <w:rFonts w:hint="default" w:ascii="Times New Roman" w:hAnsi="Times New Roman" w:cs="Times New Roman"/>
        </w:rPr>
      </w:pPr>
      <w:r>
        <w:rPr>
          <w:rFonts w:hint="default" w:ascii="Times New Roman" w:hAnsi="Times New Roman" w:cs="Times New Roman"/>
          <w:b/>
          <w:sz w:val="30"/>
        </w:rPr>
        <w:t>UBER VÀ IoT</w:t>
      </w:r>
    </w:p>
    <w:p w14:paraId="0888F850">
      <w:pPr>
        <w:spacing w:after="120"/>
        <w:rPr>
          <w:rFonts w:hint="default" w:ascii="Times New Roman" w:hAnsi="Times New Roman" w:cs="Times New Roman"/>
        </w:rPr>
      </w:pPr>
      <w:r>
        <w:rPr>
          <w:rFonts w:hint="default" w:ascii="Times New Roman" w:hAnsi="Times New Roman" w:cs="Times New Roman"/>
          <w:sz w:val="22"/>
        </w:rPr>
        <w:t>Uber sử dụng cảm biến trên điện thoại của tài xế để theo dõi hành vi. Dữ liệu con quay hồi chuyển, GPS và gia tốc kế giúp xác định chuyển động, tốc độ, thời điểm bắt đầu và dừng xe.</w:t>
      </w:r>
    </w:p>
    <w:p w14:paraId="22C89FF5">
      <w:pPr>
        <w:rPr>
          <w:rFonts w:hint="default" w:ascii="Times New Roman" w:hAnsi="Times New Roman" w:cs="Times New Roman"/>
        </w:rPr>
      </w:pPr>
      <w:r>
        <w:rPr>
          <w:rFonts w:hint="default" w:ascii="Times New Roman" w:hAnsi="Times New Roman" w:cs="Times New Roman"/>
        </w:rPr>
        <w:br w:type="page"/>
      </w:r>
    </w:p>
    <w:p w14:paraId="00A38ED4">
      <w:pPr>
        <w:jc w:val="right"/>
        <w:rPr>
          <w:rFonts w:hint="default" w:ascii="Times New Roman" w:hAnsi="Times New Roman" w:cs="Times New Roman"/>
        </w:rPr>
      </w:pPr>
      <w:r>
        <w:rPr>
          <w:rFonts w:hint="default" w:ascii="Times New Roman" w:hAnsi="Times New Roman" w:cs="Times New Roman"/>
          <w:i/>
          <w:sz w:val="16"/>
        </w:rPr>
        <w:t>Trang 28</w:t>
      </w:r>
    </w:p>
    <w:p w14:paraId="345D3EA7">
      <w:pPr>
        <w:spacing w:after="120"/>
        <w:jc w:val="center"/>
        <w:rPr>
          <w:rFonts w:hint="default" w:ascii="Times New Roman" w:hAnsi="Times New Roman" w:cs="Times New Roman"/>
        </w:rPr>
      </w:pPr>
      <w:r>
        <w:rPr>
          <w:rFonts w:hint="default" w:ascii="Times New Roman" w:hAnsi="Times New Roman" w:cs="Times New Roman"/>
          <w:b/>
          <w:sz w:val="30"/>
        </w:rPr>
        <w:t>UBER EATS</w:t>
      </w:r>
    </w:p>
    <w:p w14:paraId="57A38958">
      <w:pPr>
        <w:spacing w:after="120"/>
        <w:rPr>
          <w:rFonts w:hint="default" w:ascii="Times New Roman" w:hAnsi="Times New Roman" w:cs="Times New Roman"/>
        </w:rPr>
      </w:pPr>
      <w:r>
        <w:rPr>
          <w:rFonts w:hint="default" w:ascii="Times New Roman" w:hAnsi="Times New Roman" w:cs="Times New Roman"/>
          <w:sz w:val="22"/>
        </w:rPr>
        <w:t>Uber được trình bày trong tài liệu như một ví dụ về doanh nghiệp dựa trên nền tảng Internet.</w:t>
      </w:r>
    </w:p>
    <w:p w14:paraId="5DDB3212">
      <w:pPr>
        <w:rPr>
          <w:rFonts w:hint="default" w:ascii="Times New Roman" w:hAnsi="Times New Roman" w:cs="Times New Roman"/>
        </w:rPr>
      </w:pPr>
      <w:r>
        <w:rPr>
          <w:rFonts w:hint="default" w:ascii="Times New Roman" w:hAnsi="Times New Roman" w:cs="Times New Roman"/>
        </w:rPr>
        <w:br w:type="page"/>
      </w:r>
    </w:p>
    <w:p w14:paraId="04F5E057">
      <w:pPr>
        <w:jc w:val="right"/>
        <w:rPr>
          <w:rFonts w:hint="default" w:ascii="Times New Roman" w:hAnsi="Times New Roman" w:cs="Times New Roman"/>
        </w:rPr>
      </w:pPr>
      <w:r>
        <w:rPr>
          <w:rFonts w:hint="default" w:ascii="Times New Roman" w:hAnsi="Times New Roman" w:cs="Times New Roman"/>
          <w:i/>
          <w:sz w:val="16"/>
        </w:rPr>
        <w:t>Trang 29</w:t>
      </w:r>
    </w:p>
    <w:p w14:paraId="69A9AD3D">
      <w:pPr>
        <w:spacing w:after="120"/>
        <w:jc w:val="center"/>
        <w:rPr>
          <w:rFonts w:hint="default" w:ascii="Times New Roman" w:hAnsi="Times New Roman" w:cs="Times New Roman"/>
        </w:rPr>
      </w:pPr>
      <w:r>
        <w:rPr>
          <w:rFonts w:hint="default" w:ascii="Times New Roman" w:hAnsi="Times New Roman" w:cs="Times New Roman"/>
          <w:b/>
          <w:sz w:val="30"/>
        </w:rPr>
        <w:t>AIRBNB</w:t>
      </w:r>
    </w:p>
    <w:p w14:paraId="20D9F8CB">
      <w:pPr>
        <w:spacing w:after="120"/>
        <w:rPr>
          <w:rFonts w:hint="default" w:ascii="Times New Roman" w:hAnsi="Times New Roman" w:cs="Times New Roman"/>
        </w:rPr>
      </w:pPr>
      <w:r>
        <w:rPr>
          <w:rFonts w:hint="default" w:ascii="Times New Roman" w:hAnsi="Times New Roman" w:cs="Times New Roman"/>
          <w:sz w:val="22"/>
        </w:rPr>
        <w:t>Airbnb là dịch vụ Internet cho phép đăng tin, tìm kiếm và thuê chỗ ở. Công ty được thành lập năm 2008 tại San Francisco bởi Brian Chesky và Joe Gebbia.</w:t>
      </w:r>
    </w:p>
    <w:p w14:paraId="11848AA5">
      <w:pPr>
        <w:rPr>
          <w:rFonts w:hint="default" w:ascii="Times New Roman" w:hAnsi="Times New Roman" w:cs="Times New Roman"/>
        </w:rPr>
      </w:pPr>
      <w:r>
        <w:rPr>
          <w:rFonts w:hint="default" w:ascii="Times New Roman" w:hAnsi="Times New Roman" w:cs="Times New Roman"/>
        </w:rPr>
        <w:br w:type="page"/>
      </w:r>
    </w:p>
    <w:p w14:paraId="5F5CC5F7">
      <w:pPr>
        <w:jc w:val="right"/>
        <w:rPr>
          <w:rFonts w:hint="default" w:ascii="Times New Roman" w:hAnsi="Times New Roman" w:cs="Times New Roman"/>
        </w:rPr>
      </w:pPr>
      <w:r>
        <w:rPr>
          <w:rFonts w:hint="default" w:ascii="Times New Roman" w:hAnsi="Times New Roman" w:cs="Times New Roman"/>
          <w:i/>
          <w:sz w:val="16"/>
        </w:rPr>
        <w:t>Trang 30</w:t>
      </w:r>
    </w:p>
    <w:p w14:paraId="4F1CB8F0">
      <w:pPr>
        <w:spacing w:after="120"/>
        <w:jc w:val="center"/>
        <w:rPr>
          <w:rFonts w:hint="default" w:ascii="Times New Roman" w:hAnsi="Times New Roman" w:cs="Times New Roman"/>
        </w:rPr>
      </w:pPr>
      <w:r>
        <w:rPr>
          <w:rFonts w:hint="default" w:ascii="Times New Roman" w:hAnsi="Times New Roman" w:cs="Times New Roman"/>
          <w:b/>
          <w:sz w:val="30"/>
        </w:rPr>
        <w:t>AMAZON</w:t>
      </w:r>
    </w:p>
    <w:p w14:paraId="3034260B">
      <w:pPr>
        <w:spacing w:after="120"/>
        <w:rPr>
          <w:rFonts w:hint="default" w:ascii="Times New Roman" w:hAnsi="Times New Roman" w:cs="Times New Roman"/>
        </w:rPr>
      </w:pPr>
      <w:r>
        <w:rPr>
          <w:rFonts w:hint="default" w:ascii="Times New Roman" w:hAnsi="Times New Roman" w:cs="Times New Roman"/>
          <w:sz w:val="22"/>
        </w:rPr>
        <w:t>Amazon khởi đầu năm 1994 với hoạt động bán sách trực tuyến rồi mở rộng sang nhiều nhóm hàng. Internet giúp Amazon thay đổi mô hình bán lẻ truyền thống và kết nối với các đối tác cung ứng.</w:t>
      </w:r>
    </w:p>
    <w:p w14:paraId="5D013F79">
      <w:pPr>
        <w:rPr>
          <w:rFonts w:hint="default" w:ascii="Times New Roman" w:hAnsi="Times New Roman" w:cs="Times New Roman"/>
        </w:rPr>
      </w:pPr>
      <w:r>
        <w:rPr>
          <w:rFonts w:hint="default" w:ascii="Times New Roman" w:hAnsi="Times New Roman" w:cs="Times New Roman"/>
        </w:rPr>
        <w:br w:type="page"/>
      </w:r>
    </w:p>
    <w:p w14:paraId="428F25E6">
      <w:pPr>
        <w:jc w:val="right"/>
        <w:rPr>
          <w:rFonts w:hint="default" w:ascii="Times New Roman" w:hAnsi="Times New Roman" w:cs="Times New Roman"/>
        </w:rPr>
      </w:pPr>
      <w:r>
        <w:rPr>
          <w:rFonts w:hint="default" w:ascii="Times New Roman" w:hAnsi="Times New Roman" w:cs="Times New Roman"/>
          <w:i/>
          <w:sz w:val="16"/>
        </w:rPr>
        <w:t>Trang 31</w:t>
      </w:r>
    </w:p>
    <w:p w14:paraId="76C0BA12">
      <w:pPr>
        <w:spacing w:after="120"/>
        <w:jc w:val="center"/>
        <w:rPr>
          <w:rFonts w:hint="default" w:ascii="Times New Roman" w:hAnsi="Times New Roman" w:cs="Times New Roman"/>
        </w:rPr>
      </w:pPr>
      <w:r>
        <w:rPr>
          <w:rFonts w:hint="default" w:ascii="Times New Roman" w:hAnsi="Times New Roman" w:cs="Times New Roman"/>
          <w:b/>
          <w:sz w:val="30"/>
        </w:rPr>
        <w:t>Trang 31</w:t>
      </w:r>
    </w:p>
    <w:p w14:paraId="1E01D6DE">
      <w:pPr>
        <w:rPr>
          <w:rFonts w:hint="default" w:ascii="Times New Roman" w:hAnsi="Times New Roman" w:cs="Times New Roman"/>
        </w:rPr>
      </w:pPr>
      <w:r>
        <w:rPr>
          <w:rFonts w:hint="default" w:ascii="Times New Roman" w:hAnsi="Times New Roman" w:cs="Times New Roman"/>
        </w:rPr>
        <w:br w:type="page"/>
      </w:r>
    </w:p>
    <w:p w14:paraId="69123E65">
      <w:pPr>
        <w:jc w:val="right"/>
        <w:rPr>
          <w:rFonts w:hint="default" w:ascii="Times New Roman" w:hAnsi="Times New Roman" w:cs="Times New Roman"/>
        </w:rPr>
      </w:pPr>
      <w:r>
        <w:rPr>
          <w:rFonts w:hint="default" w:ascii="Times New Roman" w:hAnsi="Times New Roman" w:cs="Times New Roman"/>
          <w:i/>
          <w:sz w:val="16"/>
        </w:rPr>
        <w:t>Trang 32</w:t>
      </w:r>
    </w:p>
    <w:p w14:paraId="0293B4C7">
      <w:pPr>
        <w:spacing w:after="120"/>
        <w:jc w:val="center"/>
        <w:rPr>
          <w:rFonts w:hint="default" w:ascii="Times New Roman" w:hAnsi="Times New Roman" w:cs="Times New Roman"/>
        </w:rPr>
      </w:pPr>
      <w:r>
        <w:rPr>
          <w:rFonts w:hint="default" w:ascii="Times New Roman" w:hAnsi="Times New Roman" w:cs="Times New Roman"/>
          <w:b/>
          <w:sz w:val="30"/>
        </w:rPr>
        <w:t>TESLA</w:t>
      </w:r>
    </w:p>
    <w:p w14:paraId="730E7C6F">
      <w:pPr>
        <w:spacing w:after="120"/>
        <w:rPr>
          <w:rFonts w:hint="default" w:ascii="Times New Roman" w:hAnsi="Times New Roman" w:cs="Times New Roman"/>
        </w:rPr>
      </w:pPr>
      <w:r>
        <w:rPr>
          <w:rFonts w:hint="default" w:ascii="Times New Roman" w:hAnsi="Times New Roman" w:cs="Times New Roman"/>
          <w:sz w:val="22"/>
        </w:rPr>
        <w:t>Tesla Motors được thành lập năm 2003 bởi một nhóm kỹ sư tại Thung lũng Silicon với mục tiêu phát triển xe điện. Tesla là ví dụ tiêu biểu về việc kết hợp Internet, cảm biến và công nghệ ô tô.</w:t>
      </w:r>
    </w:p>
    <w:p w14:paraId="3AB75AA8">
      <w:pPr>
        <w:rPr>
          <w:rFonts w:hint="default" w:ascii="Times New Roman" w:hAnsi="Times New Roman" w:cs="Times New Roman"/>
        </w:rPr>
      </w:pPr>
      <w:r>
        <w:rPr>
          <w:rFonts w:hint="default" w:ascii="Times New Roman" w:hAnsi="Times New Roman" w:cs="Times New Roman"/>
        </w:rPr>
        <w:br w:type="page"/>
      </w:r>
    </w:p>
    <w:p w14:paraId="3407F32D">
      <w:pPr>
        <w:jc w:val="right"/>
        <w:rPr>
          <w:rFonts w:hint="default" w:ascii="Times New Roman" w:hAnsi="Times New Roman" w:cs="Times New Roman"/>
        </w:rPr>
      </w:pPr>
      <w:r>
        <w:rPr>
          <w:rFonts w:hint="default" w:ascii="Times New Roman" w:hAnsi="Times New Roman" w:cs="Times New Roman"/>
          <w:i/>
          <w:sz w:val="16"/>
        </w:rPr>
        <w:t>Trang 33</w:t>
      </w:r>
    </w:p>
    <w:p w14:paraId="367D1388">
      <w:pPr>
        <w:spacing w:after="120"/>
        <w:jc w:val="center"/>
        <w:rPr>
          <w:rFonts w:hint="default" w:ascii="Times New Roman" w:hAnsi="Times New Roman" w:cs="Times New Roman"/>
        </w:rPr>
      </w:pPr>
      <w:r>
        <w:rPr>
          <w:rFonts w:hint="default" w:ascii="Times New Roman" w:hAnsi="Times New Roman" w:cs="Times New Roman"/>
          <w:b/>
          <w:sz w:val="30"/>
        </w:rPr>
        <w:t>TESLA</w:t>
      </w:r>
    </w:p>
    <w:p w14:paraId="0991335F">
      <w:pPr>
        <w:spacing w:after="120"/>
        <w:rPr>
          <w:rFonts w:hint="default" w:ascii="Times New Roman" w:hAnsi="Times New Roman" w:cs="Times New Roman"/>
        </w:rPr>
      </w:pPr>
      <w:r>
        <w:rPr>
          <w:rFonts w:hint="default" w:ascii="Times New Roman" w:hAnsi="Times New Roman" w:cs="Times New Roman"/>
          <w:sz w:val="22"/>
        </w:rPr>
        <w:t>Tesla Roadster ra mắt năm 2008 với phạm vi 245 dặm cho mỗi lần sạc. Năm 2012, Tesla ra mắt Model S.</w:t>
      </w:r>
    </w:p>
    <w:p w14:paraId="2792BD1E">
      <w:pPr>
        <w:rPr>
          <w:rFonts w:hint="default" w:ascii="Times New Roman" w:hAnsi="Times New Roman" w:cs="Times New Roman"/>
        </w:rPr>
      </w:pPr>
      <w:r>
        <w:rPr>
          <w:rFonts w:hint="default" w:ascii="Times New Roman" w:hAnsi="Times New Roman" w:cs="Times New Roman"/>
        </w:rPr>
        <w:br w:type="page"/>
      </w:r>
    </w:p>
    <w:p w14:paraId="2A04ACE0">
      <w:pPr>
        <w:jc w:val="right"/>
        <w:rPr>
          <w:rFonts w:hint="default" w:ascii="Times New Roman" w:hAnsi="Times New Roman" w:cs="Times New Roman"/>
        </w:rPr>
      </w:pPr>
      <w:r>
        <w:rPr>
          <w:rFonts w:hint="default" w:ascii="Times New Roman" w:hAnsi="Times New Roman" w:cs="Times New Roman"/>
          <w:i/>
          <w:sz w:val="16"/>
        </w:rPr>
        <w:t>Trang 34</w:t>
      </w:r>
    </w:p>
    <w:p w14:paraId="0705C223">
      <w:pPr>
        <w:spacing w:after="120"/>
        <w:jc w:val="center"/>
        <w:rPr>
          <w:rFonts w:hint="default" w:ascii="Times New Roman" w:hAnsi="Times New Roman" w:cs="Times New Roman"/>
        </w:rPr>
      </w:pPr>
      <w:r>
        <w:rPr>
          <w:rFonts w:hint="default" w:ascii="Times New Roman" w:hAnsi="Times New Roman" w:cs="Times New Roman"/>
          <w:b/>
          <w:sz w:val="30"/>
        </w:rPr>
        <w:t>TESLA VÀ IoT</w:t>
      </w:r>
    </w:p>
    <w:p w14:paraId="6EF10E02">
      <w:pPr>
        <w:spacing w:after="120"/>
        <w:rPr>
          <w:rFonts w:hint="default" w:ascii="Times New Roman" w:hAnsi="Times New Roman" w:cs="Times New Roman"/>
        </w:rPr>
      </w:pPr>
      <w:r>
        <w:rPr>
          <w:rFonts w:hint="default" w:ascii="Times New Roman" w:hAnsi="Times New Roman" w:cs="Times New Roman"/>
          <w:sz w:val="22"/>
        </w:rPr>
        <w:t>Tesla được xem là một ví dụ tiêu biểu của IoT vì chuyển mô hình sản xuất truyền thống sang mô hình dựa trên Internet và tích hợp hàng nghìn cảm biến.</w:t>
      </w:r>
    </w:p>
    <w:p w14:paraId="06575A28">
      <w:pPr>
        <w:rPr>
          <w:rFonts w:hint="default" w:ascii="Times New Roman" w:hAnsi="Times New Roman" w:cs="Times New Roman"/>
        </w:rPr>
      </w:pPr>
      <w:r>
        <w:rPr>
          <w:rFonts w:hint="default" w:ascii="Times New Roman" w:hAnsi="Times New Roman" w:cs="Times New Roman"/>
        </w:rPr>
        <w:br w:type="page"/>
      </w:r>
    </w:p>
    <w:p w14:paraId="44FFE884">
      <w:pPr>
        <w:jc w:val="right"/>
        <w:rPr>
          <w:rFonts w:hint="default" w:ascii="Times New Roman" w:hAnsi="Times New Roman" w:cs="Times New Roman"/>
        </w:rPr>
      </w:pPr>
      <w:r>
        <w:rPr>
          <w:rFonts w:hint="default" w:ascii="Times New Roman" w:hAnsi="Times New Roman" w:cs="Times New Roman"/>
          <w:i/>
          <w:sz w:val="16"/>
        </w:rPr>
        <w:t>Trang 35</w:t>
      </w:r>
    </w:p>
    <w:p w14:paraId="532398F3">
      <w:pPr>
        <w:spacing w:after="120"/>
        <w:jc w:val="center"/>
        <w:rPr>
          <w:rFonts w:hint="default" w:ascii="Times New Roman" w:hAnsi="Times New Roman" w:cs="Times New Roman"/>
        </w:rPr>
      </w:pPr>
      <w:r>
        <w:rPr>
          <w:rFonts w:hint="default" w:ascii="Times New Roman" w:hAnsi="Times New Roman" w:cs="Times New Roman"/>
          <w:b/>
          <w:sz w:val="30"/>
        </w:rPr>
        <w:t>Ô TÔ TỰ LÁI</w:t>
      </w:r>
    </w:p>
    <w:p w14:paraId="2B338386">
      <w:pPr>
        <w:spacing w:after="120"/>
        <w:rPr>
          <w:rFonts w:hint="default" w:ascii="Times New Roman" w:hAnsi="Times New Roman" w:cs="Times New Roman"/>
        </w:rPr>
      </w:pPr>
      <w:r>
        <w:rPr>
          <w:rFonts w:hint="default" w:ascii="Times New Roman" w:hAnsi="Times New Roman" w:cs="Times New Roman"/>
          <w:sz w:val="22"/>
        </w:rPr>
        <w:t>Ô tô tự lái gồm bán tự động và hoàn toàn tự động. Xe bán tự động thực hiện một số nhiệm vụ tự lái; xe hoàn toàn tự động có thể đi từ điểm xuất phát đến điểm đích mà không cần tương tác của người lái.</w:t>
      </w:r>
    </w:p>
    <w:p w14:paraId="74A49E58">
      <w:pPr>
        <w:rPr>
          <w:rFonts w:hint="default" w:ascii="Times New Roman" w:hAnsi="Times New Roman" w:cs="Times New Roman"/>
        </w:rPr>
      </w:pPr>
      <w:r>
        <w:rPr>
          <w:rFonts w:hint="default" w:ascii="Times New Roman" w:hAnsi="Times New Roman" w:cs="Times New Roman"/>
        </w:rPr>
        <w:br w:type="page"/>
      </w:r>
    </w:p>
    <w:p w14:paraId="70C37182">
      <w:pPr>
        <w:jc w:val="right"/>
        <w:rPr>
          <w:rFonts w:hint="default" w:ascii="Times New Roman" w:hAnsi="Times New Roman" w:cs="Times New Roman"/>
        </w:rPr>
      </w:pPr>
      <w:r>
        <w:rPr>
          <w:rFonts w:hint="default" w:ascii="Times New Roman" w:hAnsi="Times New Roman" w:cs="Times New Roman"/>
          <w:i/>
          <w:sz w:val="16"/>
        </w:rPr>
        <w:t>Trang 36</w:t>
      </w:r>
    </w:p>
    <w:p w14:paraId="0B3456AB">
      <w:pPr>
        <w:spacing w:after="120"/>
        <w:jc w:val="center"/>
        <w:rPr>
          <w:rFonts w:hint="default" w:ascii="Times New Roman" w:hAnsi="Times New Roman" w:cs="Times New Roman"/>
        </w:rPr>
      </w:pPr>
      <w:r>
        <w:rPr>
          <w:rFonts w:hint="default" w:ascii="Times New Roman" w:hAnsi="Times New Roman" w:cs="Times New Roman"/>
          <w:b/>
          <w:sz w:val="30"/>
        </w:rPr>
        <w:t>Ô TÔ TỰ LÁI</w:t>
      </w:r>
    </w:p>
    <w:p w14:paraId="16962E16">
      <w:pPr>
        <w:spacing w:after="120"/>
        <w:rPr>
          <w:rFonts w:hint="default" w:ascii="Times New Roman" w:hAnsi="Times New Roman" w:cs="Times New Roman"/>
        </w:rPr>
      </w:pPr>
      <w:r>
        <w:rPr>
          <w:rFonts w:hint="default" w:ascii="Times New Roman" w:hAnsi="Times New Roman" w:cs="Times New Roman"/>
          <w:sz w:val="22"/>
        </w:rPr>
        <w:t>Xe tự lái sử dụng nhiều cảm biến, radar và camera để thu thập thông tin. GPS và hệ thống định vị được kết hợp với dữ liệu cảm biến để xác định vị trí và xây dựng mô hình 3D môi trường xung quanh.</w:t>
      </w:r>
    </w:p>
    <w:p w14:paraId="2BA9B509">
      <w:pPr>
        <w:rPr>
          <w:rFonts w:hint="default" w:ascii="Times New Roman" w:hAnsi="Times New Roman" w:cs="Times New Roman"/>
        </w:rPr>
      </w:pPr>
      <w:r>
        <w:rPr>
          <w:rFonts w:hint="default" w:ascii="Times New Roman" w:hAnsi="Times New Roman" w:cs="Times New Roman"/>
        </w:rPr>
        <w:br w:type="page"/>
      </w:r>
    </w:p>
    <w:p w14:paraId="04FED542">
      <w:pPr>
        <w:jc w:val="right"/>
        <w:rPr>
          <w:rFonts w:hint="default" w:ascii="Times New Roman" w:hAnsi="Times New Roman" w:cs="Times New Roman"/>
        </w:rPr>
      </w:pPr>
      <w:r>
        <w:rPr>
          <w:rFonts w:hint="default" w:ascii="Times New Roman" w:hAnsi="Times New Roman" w:cs="Times New Roman"/>
          <w:i/>
          <w:sz w:val="16"/>
        </w:rPr>
        <w:t>Trang 37</w:t>
      </w:r>
    </w:p>
    <w:p w14:paraId="2C8F4500">
      <w:pPr>
        <w:spacing w:after="120"/>
        <w:jc w:val="center"/>
        <w:rPr>
          <w:rFonts w:hint="default" w:ascii="Times New Roman" w:hAnsi="Times New Roman" w:cs="Times New Roman"/>
        </w:rPr>
      </w:pPr>
      <w:r>
        <w:rPr>
          <w:rFonts w:hint="default" w:ascii="Times New Roman" w:hAnsi="Times New Roman" w:cs="Times New Roman"/>
          <w:b/>
          <w:sz w:val="30"/>
        </w:rPr>
        <w:t>Ô TÔ TỰ LÁI</w:t>
      </w:r>
    </w:p>
    <w:p w14:paraId="187E927F">
      <w:pPr>
        <w:spacing w:after="120"/>
        <w:rPr>
          <w:rFonts w:hint="default" w:ascii="Times New Roman" w:hAnsi="Times New Roman" w:cs="Times New Roman"/>
        </w:rPr>
      </w:pPr>
      <w:r>
        <w:rPr>
          <w:rFonts w:hint="default" w:ascii="Times New Roman" w:hAnsi="Times New Roman" w:cs="Times New Roman"/>
          <w:sz w:val="22"/>
        </w:rPr>
        <w:t>Hệ thống điều khiển xử lý mô hình môi trường để tìm đường tối ưu, tránh vật cản và điều khiển cơ cấu chấp hành. IoT hỗ trợ giao tiếp giữa các thành phần xe, xe với hạ tầng và giữa các xe.</w:t>
      </w:r>
    </w:p>
    <w:p w14:paraId="1B25633D">
      <w:pPr>
        <w:rPr>
          <w:rFonts w:hint="default" w:ascii="Times New Roman" w:hAnsi="Times New Roman" w:cs="Times New Roman"/>
        </w:rPr>
      </w:pPr>
      <w:r>
        <w:rPr>
          <w:rFonts w:hint="default" w:ascii="Times New Roman" w:hAnsi="Times New Roman" w:cs="Times New Roman"/>
        </w:rPr>
        <w:br w:type="page"/>
      </w:r>
    </w:p>
    <w:p w14:paraId="7FC0C23D">
      <w:pPr>
        <w:jc w:val="right"/>
        <w:rPr>
          <w:rFonts w:hint="default" w:ascii="Times New Roman" w:hAnsi="Times New Roman" w:cs="Times New Roman"/>
        </w:rPr>
      </w:pPr>
      <w:r>
        <w:rPr>
          <w:rFonts w:hint="default" w:ascii="Times New Roman" w:hAnsi="Times New Roman" w:cs="Times New Roman"/>
          <w:i/>
          <w:sz w:val="16"/>
        </w:rPr>
        <w:t>Trang 38</w:t>
      </w:r>
    </w:p>
    <w:p w14:paraId="2CCD6CE0">
      <w:pPr>
        <w:spacing w:after="120"/>
        <w:jc w:val="center"/>
        <w:rPr>
          <w:rFonts w:hint="default" w:ascii="Times New Roman" w:hAnsi="Times New Roman" w:cs="Times New Roman"/>
        </w:rPr>
      </w:pPr>
      <w:r>
        <w:rPr>
          <w:rFonts w:hint="default" w:ascii="Times New Roman" w:hAnsi="Times New Roman" w:cs="Times New Roman"/>
          <w:b/>
          <w:sz w:val="30"/>
        </w:rPr>
        <w:t>SỰ BÙNG NỔ CỦA THIẾT BỊ DI ĐỘNG</w:t>
      </w:r>
    </w:p>
    <w:p w14:paraId="7D18525B">
      <w:pPr>
        <w:spacing w:after="120"/>
        <w:rPr>
          <w:rFonts w:hint="default" w:ascii="Times New Roman" w:hAnsi="Times New Roman" w:cs="Times New Roman"/>
        </w:rPr>
      </w:pPr>
      <w:r>
        <w:rPr>
          <w:rFonts w:hint="default" w:ascii="Times New Roman" w:hAnsi="Times New Roman" w:cs="Times New Roman"/>
          <w:sz w:val="22"/>
        </w:rPr>
        <w:t>Lưu lượng dữ liệu di động tăng mạnh do số người dùng và mức tiêu thụ dữ liệu trên mỗi người dùng tăng. IoT thúc đẩy việc kết nối con người với đồ vật và cho phép theo dõi, điều khiển từ xa theo thời gian thực.</w:t>
      </w:r>
    </w:p>
    <w:p w14:paraId="022C9003">
      <w:pPr>
        <w:rPr>
          <w:rFonts w:hint="default" w:ascii="Times New Roman" w:hAnsi="Times New Roman" w:cs="Times New Roman"/>
        </w:rPr>
      </w:pPr>
      <w:r>
        <w:rPr>
          <w:rFonts w:hint="default" w:ascii="Times New Roman" w:hAnsi="Times New Roman" w:cs="Times New Roman"/>
        </w:rPr>
        <w:br w:type="page"/>
      </w:r>
    </w:p>
    <w:p w14:paraId="45A0C547">
      <w:pPr>
        <w:jc w:val="right"/>
        <w:rPr>
          <w:rFonts w:hint="default" w:ascii="Times New Roman" w:hAnsi="Times New Roman" w:cs="Times New Roman"/>
        </w:rPr>
      </w:pPr>
      <w:r>
        <w:rPr>
          <w:rFonts w:hint="default" w:ascii="Times New Roman" w:hAnsi="Times New Roman" w:cs="Times New Roman"/>
          <w:i/>
          <w:sz w:val="16"/>
        </w:rPr>
        <w:t>Trang 39</w:t>
      </w:r>
    </w:p>
    <w:p w14:paraId="72153D6D">
      <w:pPr>
        <w:spacing w:after="120"/>
        <w:jc w:val="center"/>
        <w:rPr>
          <w:rFonts w:hint="default" w:ascii="Times New Roman" w:hAnsi="Times New Roman" w:cs="Times New Roman"/>
        </w:rPr>
      </w:pPr>
      <w:r>
        <w:rPr>
          <w:rFonts w:hint="default" w:ascii="Times New Roman" w:hAnsi="Times New Roman" w:cs="Times New Roman"/>
          <w:b/>
          <w:sz w:val="30"/>
        </w:rPr>
        <w:t>SỰ BÙNG NỔ CỦA MẠNG XÃ HỘI</w:t>
      </w:r>
    </w:p>
    <w:p w14:paraId="26F1A1C6">
      <w:pPr>
        <w:spacing w:after="120"/>
        <w:rPr>
          <w:rFonts w:hint="default" w:ascii="Times New Roman" w:hAnsi="Times New Roman" w:cs="Times New Roman"/>
        </w:rPr>
      </w:pPr>
      <w:r>
        <w:rPr>
          <w:rFonts w:hint="default" w:ascii="Times New Roman" w:hAnsi="Times New Roman" w:cs="Times New Roman"/>
          <w:sz w:val="22"/>
        </w:rPr>
        <w:t>Mạng xã hội và các dịch vụ đám mây là ví dụ về quá trình chuyển dịch quy mô lớn lên đám mây. Điều này góp phần tạo ra sự bùng nổ dữ liệu.</w:t>
      </w:r>
    </w:p>
    <w:p w14:paraId="4BFC2110">
      <w:pPr>
        <w:rPr>
          <w:rFonts w:hint="default" w:ascii="Times New Roman" w:hAnsi="Times New Roman" w:cs="Times New Roman"/>
        </w:rPr>
      </w:pPr>
      <w:r>
        <w:rPr>
          <w:rFonts w:hint="default" w:ascii="Times New Roman" w:hAnsi="Times New Roman" w:cs="Times New Roman"/>
        </w:rPr>
        <w:br w:type="page"/>
      </w:r>
    </w:p>
    <w:p w14:paraId="40E367BA">
      <w:pPr>
        <w:jc w:val="right"/>
        <w:rPr>
          <w:rFonts w:hint="default" w:ascii="Times New Roman" w:hAnsi="Times New Roman" w:cs="Times New Roman"/>
        </w:rPr>
      </w:pPr>
      <w:r>
        <w:rPr>
          <w:rFonts w:hint="default" w:ascii="Times New Roman" w:hAnsi="Times New Roman" w:cs="Times New Roman"/>
          <w:i/>
          <w:sz w:val="16"/>
        </w:rPr>
        <w:t>Trang 40</w:t>
      </w:r>
    </w:p>
    <w:p w14:paraId="6D7F22E5">
      <w:pPr>
        <w:spacing w:after="120"/>
        <w:jc w:val="center"/>
        <w:rPr>
          <w:rFonts w:hint="default" w:ascii="Times New Roman" w:hAnsi="Times New Roman" w:cs="Times New Roman"/>
        </w:rPr>
      </w:pPr>
      <w:r>
        <w:rPr>
          <w:rFonts w:hint="default" w:ascii="Times New Roman" w:hAnsi="Times New Roman" w:cs="Times New Roman"/>
          <w:b/>
          <w:sz w:val="30"/>
        </w:rPr>
        <w:t>PHÂN TÍCH TẠI BIÊN</w:t>
      </w:r>
    </w:p>
    <w:p w14:paraId="6469B081">
      <w:pPr>
        <w:spacing w:after="120"/>
        <w:rPr>
          <w:rFonts w:hint="default" w:ascii="Times New Roman" w:hAnsi="Times New Roman" w:cs="Times New Roman"/>
        </w:rPr>
      </w:pPr>
      <w:r>
        <w:rPr>
          <w:rFonts w:hint="default" w:ascii="Times New Roman" w:hAnsi="Times New Roman" w:cs="Times New Roman"/>
          <w:sz w:val="22"/>
        </w:rPr>
        <w:t>Big Data là lượng dữ liệu cực kỳ lớn được tạo ra và tích lũy bởi hệ thống. Dữ liệu lớn có thể được phân tích để tìm mẫu và thu được thông tin chuyên sâu; thường cần kỹ thuật thống kê do con người không thể xử lý trực tiếp toàn bộ dữ liệu.</w:t>
      </w:r>
    </w:p>
    <w:p w14:paraId="22AF150C">
      <w:pPr>
        <w:rPr>
          <w:rFonts w:hint="default" w:ascii="Times New Roman" w:hAnsi="Times New Roman" w:cs="Times New Roman"/>
        </w:rPr>
      </w:pPr>
      <w:r>
        <w:rPr>
          <w:rFonts w:hint="default" w:ascii="Times New Roman" w:hAnsi="Times New Roman" w:cs="Times New Roman"/>
        </w:rPr>
        <w:br w:type="page"/>
      </w:r>
    </w:p>
    <w:p w14:paraId="21E796C2">
      <w:pPr>
        <w:jc w:val="right"/>
        <w:rPr>
          <w:rFonts w:hint="default" w:ascii="Times New Roman" w:hAnsi="Times New Roman" w:cs="Times New Roman"/>
        </w:rPr>
      </w:pPr>
      <w:r>
        <w:rPr>
          <w:rFonts w:hint="default" w:ascii="Times New Roman" w:hAnsi="Times New Roman" w:cs="Times New Roman"/>
          <w:i/>
          <w:sz w:val="16"/>
        </w:rPr>
        <w:t>Trang 41</w:t>
      </w:r>
    </w:p>
    <w:p w14:paraId="1207E5B0">
      <w:pPr>
        <w:spacing w:after="120"/>
        <w:jc w:val="center"/>
        <w:rPr>
          <w:rFonts w:hint="default" w:ascii="Times New Roman" w:hAnsi="Times New Roman" w:cs="Times New Roman"/>
        </w:rPr>
      </w:pPr>
      <w:r>
        <w:rPr>
          <w:rFonts w:hint="default" w:ascii="Times New Roman" w:hAnsi="Times New Roman" w:cs="Times New Roman"/>
          <w:b/>
          <w:sz w:val="30"/>
        </w:rPr>
        <w:t>DỮ LIỆU CÓ CẤU TRÚC VÀ PHI CẤU TRÚC</w:t>
      </w:r>
    </w:p>
    <w:p w14:paraId="1D8AA003">
      <w:pPr>
        <w:spacing w:after="120"/>
        <w:rPr>
          <w:rFonts w:hint="default" w:ascii="Times New Roman" w:hAnsi="Times New Roman" w:cs="Times New Roman"/>
        </w:rPr>
      </w:pPr>
      <w:r>
        <w:rPr>
          <w:rFonts w:hint="default" w:ascii="Times New Roman" w:hAnsi="Times New Roman" w:cs="Times New Roman"/>
          <w:sz w:val="22"/>
        </w:rPr>
        <w:t>Dữ liệu có cấu trúc được tổ chức thành hàng và cột, ví dụ dữ liệu khách hàng, bán hàng và tồn kho.</w:t>
      </w:r>
    </w:p>
    <w:p w14:paraId="6CA9F446">
      <w:pPr>
        <w:spacing w:after="120"/>
        <w:rPr>
          <w:rFonts w:hint="default" w:ascii="Times New Roman" w:hAnsi="Times New Roman" w:cs="Times New Roman"/>
        </w:rPr>
      </w:pPr>
      <w:r>
        <w:rPr>
          <w:rFonts w:hint="default" w:ascii="Times New Roman" w:hAnsi="Times New Roman" w:cs="Times New Roman"/>
          <w:sz w:val="22"/>
        </w:rPr>
        <w:t>Dữ liệu phi cấu trúc khó tổ chức, ví dụ hình ảnh, X-quang, video, dữ liệu mạng xã hội và dữ liệu máy móc kết hợp với văn bản.</w:t>
      </w:r>
    </w:p>
    <w:p w14:paraId="0FC45B9D">
      <w:pPr>
        <w:rPr>
          <w:rFonts w:hint="default" w:ascii="Times New Roman" w:hAnsi="Times New Roman" w:cs="Times New Roman"/>
        </w:rPr>
      </w:pPr>
      <w:r>
        <w:rPr>
          <w:rFonts w:hint="default" w:ascii="Times New Roman" w:hAnsi="Times New Roman" w:cs="Times New Roman"/>
        </w:rPr>
        <w:br w:type="page"/>
      </w:r>
    </w:p>
    <w:p w14:paraId="024E5ACC">
      <w:pPr>
        <w:jc w:val="right"/>
        <w:rPr>
          <w:rFonts w:hint="default" w:ascii="Times New Roman" w:hAnsi="Times New Roman" w:cs="Times New Roman"/>
        </w:rPr>
      </w:pPr>
      <w:r>
        <w:rPr>
          <w:rFonts w:hint="default" w:ascii="Times New Roman" w:hAnsi="Times New Roman" w:cs="Times New Roman"/>
          <w:i/>
          <w:sz w:val="16"/>
        </w:rPr>
        <w:t>Trang 42</w:t>
      </w:r>
    </w:p>
    <w:p w14:paraId="1553C840">
      <w:pPr>
        <w:spacing w:after="120"/>
        <w:jc w:val="center"/>
        <w:rPr>
          <w:rFonts w:hint="default" w:ascii="Times New Roman" w:hAnsi="Times New Roman" w:cs="Times New Roman"/>
        </w:rPr>
      </w:pPr>
      <w:r>
        <w:rPr>
          <w:rFonts w:hint="default" w:ascii="Times New Roman" w:hAnsi="Times New Roman" w:cs="Times New Roman"/>
          <w:b/>
          <w:sz w:val="30"/>
        </w:rPr>
        <w:t>Trang 42</w:t>
      </w:r>
    </w:p>
    <w:p w14:paraId="37DC5F1A">
      <w:pPr>
        <w:rPr>
          <w:rFonts w:hint="default" w:ascii="Times New Roman" w:hAnsi="Times New Roman" w:cs="Times New Roman"/>
        </w:rPr>
      </w:pPr>
      <w:r>
        <w:rPr>
          <w:rFonts w:hint="default" w:ascii="Times New Roman" w:hAnsi="Times New Roman" w:cs="Times New Roman"/>
        </w:rPr>
        <w:br w:type="page"/>
      </w:r>
    </w:p>
    <w:p w14:paraId="21A23CE9">
      <w:pPr>
        <w:jc w:val="right"/>
        <w:rPr>
          <w:rFonts w:hint="default" w:ascii="Times New Roman" w:hAnsi="Times New Roman" w:cs="Times New Roman"/>
        </w:rPr>
      </w:pPr>
      <w:r>
        <w:rPr>
          <w:rFonts w:hint="default" w:ascii="Times New Roman" w:hAnsi="Times New Roman" w:cs="Times New Roman"/>
          <w:i/>
          <w:sz w:val="16"/>
        </w:rPr>
        <w:t>Trang 43</w:t>
      </w:r>
    </w:p>
    <w:p w14:paraId="713D8F6B">
      <w:pPr>
        <w:spacing w:after="120"/>
        <w:jc w:val="center"/>
        <w:rPr>
          <w:rFonts w:hint="default" w:ascii="Times New Roman" w:hAnsi="Times New Roman" w:cs="Times New Roman"/>
        </w:rPr>
      </w:pPr>
      <w:r>
        <w:rPr>
          <w:rFonts w:hint="default" w:ascii="Times New Roman" w:hAnsi="Times New Roman" w:cs="Times New Roman"/>
          <w:b/>
          <w:sz w:val="30"/>
        </w:rPr>
        <w:t>ĐIỆN TOÁN ĐÁM MÂY VÀ ẢO HÓA</w:t>
      </w:r>
    </w:p>
    <w:p w14:paraId="018A6218">
      <w:pPr>
        <w:spacing w:after="120"/>
        <w:rPr>
          <w:rFonts w:hint="default" w:ascii="Times New Roman" w:hAnsi="Times New Roman" w:cs="Times New Roman"/>
        </w:rPr>
      </w:pPr>
      <w:r>
        <w:rPr>
          <w:rFonts w:hint="default" w:ascii="Times New Roman" w:hAnsi="Times New Roman" w:cs="Times New Roman"/>
          <w:sz w:val="22"/>
        </w:rPr>
        <w:t>Điện toán đám mây cho phép doanh nghiệp thuê ngoài toàn bộ hoặc một phần hạ tầng tính toán cho các nhà cung cấp đám mây công cộng như Amazon AWS, Microsoft Azure và Google Compute Engine.</w:t>
      </w:r>
    </w:p>
    <w:p w14:paraId="2CFDE0C3">
      <w:pPr>
        <w:rPr>
          <w:rFonts w:hint="default" w:ascii="Times New Roman" w:hAnsi="Times New Roman" w:cs="Times New Roman"/>
        </w:rPr>
      </w:pPr>
      <w:r>
        <w:rPr>
          <w:rFonts w:hint="default" w:ascii="Times New Roman" w:hAnsi="Times New Roman" w:cs="Times New Roman"/>
        </w:rPr>
        <w:br w:type="page"/>
      </w:r>
    </w:p>
    <w:p w14:paraId="37B94B44">
      <w:pPr>
        <w:jc w:val="right"/>
        <w:rPr>
          <w:rFonts w:hint="default" w:ascii="Times New Roman" w:hAnsi="Times New Roman" w:cs="Times New Roman"/>
        </w:rPr>
      </w:pPr>
      <w:r>
        <w:rPr>
          <w:rFonts w:hint="default" w:ascii="Times New Roman" w:hAnsi="Times New Roman" w:cs="Times New Roman"/>
          <w:i/>
          <w:sz w:val="16"/>
        </w:rPr>
        <w:t>Trang 44</w:t>
      </w:r>
    </w:p>
    <w:p w14:paraId="4239C822">
      <w:pPr>
        <w:spacing w:after="120"/>
        <w:jc w:val="center"/>
        <w:rPr>
          <w:rFonts w:hint="default" w:ascii="Times New Roman" w:hAnsi="Times New Roman" w:cs="Times New Roman"/>
        </w:rPr>
      </w:pPr>
      <w:r>
        <w:rPr>
          <w:rFonts w:hint="default" w:ascii="Times New Roman" w:hAnsi="Times New Roman" w:cs="Times New Roman"/>
          <w:b/>
          <w:sz w:val="30"/>
        </w:rPr>
        <w:t>SỰ BÙNG NỔ CÔNG NGHỆ</w:t>
      </w:r>
    </w:p>
    <w:p w14:paraId="0FA21395">
      <w:pPr>
        <w:spacing w:after="120"/>
        <w:rPr>
          <w:rFonts w:hint="default" w:ascii="Times New Roman" w:hAnsi="Times New Roman" w:cs="Times New Roman"/>
        </w:rPr>
      </w:pPr>
      <w:r>
        <w:rPr>
          <w:rFonts w:hint="default" w:ascii="Times New Roman" w:hAnsi="Times New Roman" w:cs="Times New Roman"/>
          <w:sz w:val="22"/>
        </w:rPr>
        <w:t>Phần cứng IoT như cảm biến, Raspberry Pi và Arduino được phát triển nhanh hơn và có giá thấp hơn. Các thiết bị này đang thay đổi hành vi người dùng và tạo ra cơ hội kinh doanh mới.</w:t>
      </w:r>
    </w:p>
    <w:p w14:paraId="440BADC9">
      <w:pPr>
        <w:rPr>
          <w:rFonts w:hint="default" w:ascii="Times New Roman" w:hAnsi="Times New Roman" w:cs="Times New Roman"/>
        </w:rPr>
      </w:pPr>
      <w:r>
        <w:rPr>
          <w:rFonts w:hint="default" w:ascii="Times New Roman" w:hAnsi="Times New Roman" w:cs="Times New Roman"/>
        </w:rPr>
        <w:br w:type="page"/>
      </w:r>
    </w:p>
    <w:p w14:paraId="78D11059">
      <w:pPr>
        <w:jc w:val="right"/>
        <w:rPr>
          <w:rFonts w:hint="default" w:ascii="Times New Roman" w:hAnsi="Times New Roman" w:cs="Times New Roman"/>
        </w:rPr>
      </w:pPr>
      <w:r>
        <w:rPr>
          <w:rFonts w:hint="default" w:ascii="Times New Roman" w:hAnsi="Times New Roman" w:cs="Times New Roman"/>
          <w:i/>
          <w:sz w:val="16"/>
        </w:rPr>
        <w:t>Trang 45</w:t>
      </w:r>
    </w:p>
    <w:p w14:paraId="5C682DA5">
      <w:pPr>
        <w:spacing w:after="120"/>
        <w:jc w:val="center"/>
        <w:rPr>
          <w:rFonts w:hint="default" w:ascii="Times New Roman" w:hAnsi="Times New Roman" w:cs="Times New Roman"/>
        </w:rPr>
      </w:pPr>
      <w:r>
        <w:rPr>
          <w:rFonts w:hint="default" w:ascii="Times New Roman" w:hAnsi="Times New Roman" w:cs="Times New Roman"/>
          <w:b/>
          <w:sz w:val="30"/>
        </w:rPr>
        <w:t>HỘI TỤ / CHUYỂN ĐỔI SỐ</w:t>
      </w:r>
    </w:p>
    <w:p w14:paraId="18A897DF">
      <w:pPr>
        <w:spacing w:after="120"/>
        <w:rPr>
          <w:rFonts w:hint="default" w:ascii="Times New Roman" w:hAnsi="Times New Roman" w:cs="Times New Roman"/>
        </w:rPr>
      </w:pPr>
      <w:r>
        <w:rPr>
          <w:rFonts w:hint="default" w:ascii="Times New Roman" w:hAnsi="Times New Roman" w:cs="Times New Roman"/>
          <w:sz w:val="22"/>
        </w:rPr>
        <w:t>Hội tụ mô tả việc các công nghệ, quy trình và dữ liệu trước đây tách biệt kết hợp để tạo ra sản phẩm, dịch vụ và trải nghiệm mới. Điện thoại thông minh là ví dụ điển hình: máy ảnh, sổ địa chỉ, bản đồ và trình phát đa phương tiện.</w:t>
      </w:r>
    </w:p>
    <w:p w14:paraId="307C7CBE">
      <w:pPr>
        <w:rPr>
          <w:rFonts w:hint="default" w:ascii="Times New Roman" w:hAnsi="Times New Roman" w:cs="Times New Roman"/>
        </w:rPr>
      </w:pPr>
      <w:r>
        <w:rPr>
          <w:rFonts w:hint="default" w:ascii="Times New Roman" w:hAnsi="Times New Roman" w:cs="Times New Roman"/>
        </w:rPr>
        <w:br w:type="page"/>
      </w:r>
    </w:p>
    <w:p w14:paraId="34FF698A">
      <w:pPr>
        <w:jc w:val="right"/>
        <w:rPr>
          <w:rFonts w:hint="default" w:ascii="Times New Roman" w:hAnsi="Times New Roman" w:cs="Times New Roman"/>
        </w:rPr>
      </w:pPr>
      <w:r>
        <w:rPr>
          <w:rFonts w:hint="default" w:ascii="Times New Roman" w:hAnsi="Times New Roman" w:cs="Times New Roman"/>
          <w:i/>
          <w:sz w:val="16"/>
        </w:rPr>
        <w:t>Trang 46</w:t>
      </w:r>
    </w:p>
    <w:p w14:paraId="459C0DFA">
      <w:pPr>
        <w:spacing w:after="120"/>
        <w:jc w:val="center"/>
        <w:rPr>
          <w:rFonts w:hint="default" w:ascii="Times New Roman" w:hAnsi="Times New Roman" w:cs="Times New Roman"/>
        </w:rPr>
      </w:pPr>
      <w:r>
        <w:rPr>
          <w:rFonts w:hint="default" w:ascii="Times New Roman" w:hAnsi="Times New Roman" w:cs="Times New Roman"/>
          <w:b/>
          <w:sz w:val="30"/>
        </w:rPr>
        <w:t>Trang 46</w:t>
      </w:r>
    </w:p>
    <w:p w14:paraId="63FE09B1">
      <w:pPr>
        <w:rPr>
          <w:rFonts w:hint="default" w:ascii="Times New Roman" w:hAnsi="Times New Roman" w:cs="Times New Roman"/>
        </w:rPr>
      </w:pPr>
      <w:r>
        <w:rPr>
          <w:rFonts w:hint="default" w:ascii="Times New Roman" w:hAnsi="Times New Roman" w:cs="Times New Roman"/>
        </w:rPr>
        <w:br w:type="page"/>
      </w:r>
    </w:p>
    <w:p w14:paraId="27ACD219">
      <w:pPr>
        <w:jc w:val="right"/>
        <w:rPr>
          <w:rFonts w:hint="default" w:ascii="Times New Roman" w:hAnsi="Times New Roman" w:cs="Times New Roman"/>
        </w:rPr>
      </w:pPr>
      <w:r>
        <w:rPr>
          <w:rFonts w:hint="default" w:ascii="Times New Roman" w:hAnsi="Times New Roman" w:cs="Times New Roman"/>
          <w:i/>
          <w:sz w:val="16"/>
        </w:rPr>
        <w:t>Trang 47</w:t>
      </w:r>
    </w:p>
    <w:p w14:paraId="165C6ECB">
      <w:pPr>
        <w:spacing w:after="120"/>
        <w:jc w:val="center"/>
        <w:rPr>
          <w:rFonts w:hint="default" w:ascii="Times New Roman" w:hAnsi="Times New Roman" w:cs="Times New Roman"/>
        </w:rPr>
      </w:pPr>
      <w:r>
        <w:rPr>
          <w:rFonts w:hint="default" w:ascii="Times New Roman" w:hAnsi="Times New Roman" w:cs="Times New Roman"/>
          <w:b/>
          <w:sz w:val="30"/>
        </w:rPr>
        <w:t>TỐC ĐỘ TIẾP NHẬN CÔNG NGHỆ IoT</w:t>
      </w:r>
    </w:p>
    <w:p w14:paraId="73AC70F7">
      <w:pPr>
        <w:spacing w:after="120"/>
        <w:rPr>
          <w:rFonts w:hint="default" w:ascii="Times New Roman" w:hAnsi="Times New Roman" w:cs="Times New Roman"/>
        </w:rPr>
      </w:pPr>
      <w:r>
        <w:rPr>
          <w:rFonts w:hint="default" w:ascii="Times New Roman" w:hAnsi="Times New Roman" w:cs="Times New Roman"/>
          <w:sz w:val="22"/>
        </w:rPr>
        <w:t>Tài liệu trình bày tốc độ tiếp nhận IoT nhanh gấp khoảng 5 lần so với điện và điện thoại.</w:t>
      </w:r>
    </w:p>
    <w:p w14:paraId="1EBD2C16">
      <w:pPr>
        <w:rPr>
          <w:rFonts w:hint="default" w:ascii="Times New Roman" w:hAnsi="Times New Roman" w:cs="Times New Roman"/>
        </w:rPr>
      </w:pPr>
      <w:r>
        <w:rPr>
          <w:rFonts w:hint="default" w:ascii="Times New Roman" w:hAnsi="Times New Roman" w:cs="Times New Roman"/>
        </w:rPr>
        <w:br w:type="page"/>
      </w:r>
    </w:p>
    <w:p w14:paraId="5DD35DEC">
      <w:pPr>
        <w:jc w:val="right"/>
        <w:rPr>
          <w:rFonts w:hint="default" w:ascii="Times New Roman" w:hAnsi="Times New Roman" w:cs="Times New Roman"/>
        </w:rPr>
      </w:pPr>
      <w:r>
        <w:rPr>
          <w:rFonts w:hint="default" w:ascii="Times New Roman" w:hAnsi="Times New Roman" w:cs="Times New Roman"/>
          <w:i/>
          <w:sz w:val="16"/>
        </w:rPr>
        <w:t>Trang 48</w:t>
      </w:r>
    </w:p>
    <w:p w14:paraId="5FFDCD56">
      <w:pPr>
        <w:spacing w:after="120"/>
        <w:jc w:val="center"/>
        <w:rPr>
          <w:rFonts w:hint="default" w:ascii="Times New Roman" w:hAnsi="Times New Roman" w:cs="Times New Roman"/>
        </w:rPr>
      </w:pPr>
      <w:r>
        <w:rPr>
          <w:rFonts w:hint="default" w:ascii="Times New Roman" w:hAnsi="Times New Roman" w:cs="Times New Roman"/>
          <w:b/>
          <w:sz w:val="30"/>
        </w:rPr>
        <w:t>SỰ GIA TĂNG CỦA YÊU CẦU BẢO MẬT</w:t>
      </w:r>
    </w:p>
    <w:p w14:paraId="5FD9029E">
      <w:pPr>
        <w:spacing w:after="120"/>
        <w:rPr>
          <w:rFonts w:hint="default" w:ascii="Times New Roman" w:hAnsi="Times New Roman" w:cs="Times New Roman"/>
        </w:rPr>
      </w:pPr>
      <w:r>
        <w:rPr>
          <w:rFonts w:hint="default" w:ascii="Times New Roman" w:hAnsi="Times New Roman" w:cs="Times New Roman"/>
          <w:sz w:val="22"/>
        </w:rPr>
        <w:t>Bảo mật ngày càng mở rộng từ bảo vệ dữ liệu và hệ thống sang quyền riêng tư, giao dịch tài chính, an ninh mạng và cả an toàn vật lý.</w:t>
      </w:r>
    </w:p>
    <w:p w14:paraId="55FE4771">
      <w:pPr>
        <w:rPr>
          <w:rFonts w:hint="default" w:ascii="Times New Roman" w:hAnsi="Times New Roman" w:cs="Times New Roman"/>
        </w:rPr>
      </w:pPr>
      <w:r>
        <w:rPr>
          <w:rFonts w:hint="default" w:ascii="Times New Roman" w:hAnsi="Times New Roman" w:cs="Times New Roman"/>
        </w:rPr>
        <w:br w:type="page"/>
      </w:r>
    </w:p>
    <w:p w14:paraId="3EFA29E7">
      <w:pPr>
        <w:jc w:val="right"/>
        <w:rPr>
          <w:rFonts w:hint="default" w:ascii="Times New Roman" w:hAnsi="Times New Roman" w:cs="Times New Roman"/>
        </w:rPr>
      </w:pPr>
      <w:r>
        <w:rPr>
          <w:rFonts w:hint="default" w:ascii="Times New Roman" w:hAnsi="Times New Roman" w:cs="Times New Roman"/>
          <w:i/>
          <w:sz w:val="16"/>
        </w:rPr>
        <w:t>Trang 49</w:t>
      </w:r>
    </w:p>
    <w:p w14:paraId="1038F7F3">
      <w:pPr>
        <w:spacing w:after="120"/>
        <w:jc w:val="center"/>
        <w:rPr>
          <w:rFonts w:hint="default" w:ascii="Times New Roman" w:hAnsi="Times New Roman" w:cs="Times New Roman"/>
        </w:rPr>
      </w:pPr>
      <w:r>
        <w:rPr>
          <w:rFonts w:hint="default" w:ascii="Times New Roman" w:hAnsi="Times New Roman" w:cs="Times New Roman"/>
          <w:b/>
          <w:sz w:val="30"/>
        </w:rPr>
        <w:t>ĐỊNH LUẬT MOORE</w:t>
      </w:r>
    </w:p>
    <w:p w14:paraId="12E7B77F">
      <w:pPr>
        <w:spacing w:after="120"/>
        <w:rPr>
          <w:rFonts w:hint="default" w:ascii="Times New Roman" w:hAnsi="Times New Roman" w:cs="Times New Roman"/>
        </w:rPr>
      </w:pPr>
      <w:r>
        <w:rPr>
          <w:rFonts w:hint="default" w:ascii="Times New Roman" w:hAnsi="Times New Roman" w:cs="Times New Roman"/>
          <w:sz w:val="22"/>
        </w:rPr>
        <w:t>1. Sức mạnh tính toán đã tăng gấp đôi xấp xỉ mỗi 18 tháng.</w:t>
      </w:r>
    </w:p>
    <w:p w14:paraId="56D3E0D3">
      <w:pPr>
        <w:spacing w:after="120"/>
        <w:rPr>
          <w:rFonts w:hint="default" w:ascii="Times New Roman" w:hAnsi="Times New Roman" w:cs="Times New Roman"/>
        </w:rPr>
      </w:pPr>
      <w:r>
        <w:rPr>
          <w:rFonts w:hint="default" w:ascii="Times New Roman" w:hAnsi="Times New Roman" w:cs="Times New Roman"/>
          <w:sz w:val="22"/>
        </w:rPr>
        <w:t>2. Công nghệ transistor tiếp tục thu nhỏ và đưa nhiều sức mạnh, dung lượng hơn vào cùng kích thước thiết bị.</w:t>
      </w:r>
    </w:p>
    <w:p w14:paraId="524BD638">
      <w:pPr>
        <w:spacing w:after="120"/>
        <w:rPr>
          <w:rFonts w:hint="default" w:ascii="Times New Roman" w:hAnsi="Times New Roman" w:cs="Times New Roman"/>
        </w:rPr>
      </w:pPr>
      <w:r>
        <w:rPr>
          <w:rFonts w:hint="default" w:ascii="Times New Roman" w:hAnsi="Times New Roman" w:cs="Times New Roman"/>
          <w:sz w:val="22"/>
        </w:rPr>
        <w:t>3. Giá transistor giảm hơn 50% mỗi năm.</w:t>
      </w:r>
    </w:p>
    <w:p w14:paraId="7E59B53C">
      <w:pPr>
        <w:rPr>
          <w:rFonts w:hint="default" w:ascii="Times New Roman" w:hAnsi="Times New Roman" w:cs="Times New Roman"/>
        </w:rPr>
      </w:pPr>
      <w:r>
        <w:rPr>
          <w:rFonts w:hint="default" w:ascii="Times New Roman" w:hAnsi="Times New Roman" w:cs="Times New Roman"/>
        </w:rPr>
        <w:br w:type="page"/>
      </w:r>
    </w:p>
    <w:p w14:paraId="756526A2">
      <w:pPr>
        <w:jc w:val="right"/>
        <w:rPr>
          <w:rFonts w:hint="default" w:ascii="Times New Roman" w:hAnsi="Times New Roman" w:cs="Times New Roman"/>
        </w:rPr>
      </w:pPr>
      <w:r>
        <w:rPr>
          <w:rFonts w:hint="default" w:ascii="Times New Roman" w:hAnsi="Times New Roman" w:cs="Times New Roman"/>
          <w:i/>
          <w:sz w:val="16"/>
        </w:rPr>
        <w:t>Trang 50</w:t>
      </w:r>
    </w:p>
    <w:p w14:paraId="40035011">
      <w:pPr>
        <w:spacing w:after="120"/>
        <w:jc w:val="center"/>
        <w:rPr>
          <w:rFonts w:hint="default" w:ascii="Times New Roman" w:hAnsi="Times New Roman" w:cs="Times New Roman"/>
        </w:rPr>
      </w:pPr>
      <w:r>
        <w:rPr>
          <w:rFonts w:hint="default" w:ascii="Times New Roman" w:hAnsi="Times New Roman" w:cs="Times New Roman"/>
          <w:b/>
          <w:sz w:val="30"/>
        </w:rPr>
        <w:t>Trang 50</w:t>
      </w:r>
    </w:p>
    <w:p w14:paraId="22A938FB">
      <w:pPr>
        <w:rPr>
          <w:rFonts w:hint="default" w:ascii="Times New Roman" w:hAnsi="Times New Roman" w:cs="Times New Roman"/>
        </w:rPr>
      </w:pPr>
      <w:r>
        <w:rPr>
          <w:rFonts w:hint="default" w:ascii="Times New Roman" w:hAnsi="Times New Roman" w:cs="Times New Roman"/>
        </w:rPr>
        <w:br w:type="page"/>
      </w:r>
    </w:p>
    <w:p w14:paraId="5968B25F">
      <w:pPr>
        <w:jc w:val="right"/>
        <w:rPr>
          <w:rFonts w:hint="default" w:ascii="Times New Roman" w:hAnsi="Times New Roman" w:cs="Times New Roman"/>
        </w:rPr>
      </w:pPr>
      <w:r>
        <w:rPr>
          <w:rFonts w:hint="default" w:ascii="Times New Roman" w:hAnsi="Times New Roman" w:cs="Times New Roman"/>
          <w:i/>
          <w:sz w:val="16"/>
        </w:rPr>
        <w:t>Trang 51</w:t>
      </w:r>
    </w:p>
    <w:p w14:paraId="24EF3590">
      <w:pPr>
        <w:spacing w:after="120"/>
        <w:jc w:val="center"/>
        <w:rPr>
          <w:rFonts w:hint="default" w:ascii="Times New Roman" w:hAnsi="Times New Roman" w:cs="Times New Roman"/>
        </w:rPr>
      </w:pPr>
      <w:r>
        <w:rPr>
          <w:rFonts w:hint="default" w:ascii="Times New Roman" w:hAnsi="Times New Roman" w:cs="Times New Roman"/>
          <w:b/>
          <w:sz w:val="30"/>
        </w:rPr>
        <w:t>AI VÀ IoT – GIAO THÔNG, NƠI LÀM VIỆC</w:t>
      </w:r>
    </w:p>
    <w:p w14:paraId="153FC6D5">
      <w:pPr>
        <w:spacing w:after="120"/>
        <w:rPr>
          <w:rFonts w:hint="default" w:ascii="Times New Roman" w:hAnsi="Times New Roman" w:cs="Times New Roman"/>
        </w:rPr>
      </w:pPr>
      <w:r>
        <w:rPr>
          <w:rFonts w:hint="default" w:ascii="Times New Roman" w:hAnsi="Times New Roman" w:cs="Times New Roman"/>
          <w:sz w:val="22"/>
        </w:rPr>
        <w:t>Giao thông: phân tích giao thông, chia sẻ chuyến đi, dự đoán chuỗi cung ứng, phương tiện tự hành.</w:t>
      </w:r>
    </w:p>
    <w:p w14:paraId="0571E1B4">
      <w:pPr>
        <w:spacing w:after="120"/>
        <w:rPr>
          <w:rFonts w:hint="default" w:ascii="Times New Roman" w:hAnsi="Times New Roman" w:cs="Times New Roman"/>
        </w:rPr>
      </w:pPr>
      <w:r>
        <w:rPr>
          <w:rFonts w:hint="default" w:ascii="Times New Roman" w:hAnsi="Times New Roman" w:cs="Times New Roman"/>
          <w:sz w:val="22"/>
        </w:rPr>
        <w:t>Nơi làm việc: robot sản xuất, kiểm tra an toàn tự động, vận chuyển tự động, tuyển dụng hỗ trợ công nghệ và chấm công tự động.</w:t>
      </w:r>
    </w:p>
    <w:p w14:paraId="543BDE9A">
      <w:pPr>
        <w:rPr>
          <w:rFonts w:hint="default" w:ascii="Times New Roman" w:hAnsi="Times New Roman" w:cs="Times New Roman"/>
        </w:rPr>
      </w:pPr>
      <w:r>
        <w:rPr>
          <w:rFonts w:hint="default" w:ascii="Times New Roman" w:hAnsi="Times New Roman" w:cs="Times New Roman"/>
        </w:rPr>
        <w:br w:type="page"/>
      </w:r>
    </w:p>
    <w:p w14:paraId="32E32680">
      <w:pPr>
        <w:jc w:val="right"/>
        <w:rPr>
          <w:rFonts w:hint="default" w:ascii="Times New Roman" w:hAnsi="Times New Roman" w:cs="Times New Roman"/>
        </w:rPr>
      </w:pPr>
      <w:r>
        <w:rPr>
          <w:rFonts w:hint="default" w:ascii="Times New Roman" w:hAnsi="Times New Roman" w:cs="Times New Roman"/>
          <w:i/>
          <w:sz w:val="16"/>
        </w:rPr>
        <w:t>Trang 52</w:t>
      </w:r>
    </w:p>
    <w:p w14:paraId="1AFEF9E8">
      <w:pPr>
        <w:spacing w:after="120"/>
        <w:jc w:val="center"/>
        <w:rPr>
          <w:rFonts w:hint="default" w:ascii="Times New Roman" w:hAnsi="Times New Roman" w:cs="Times New Roman"/>
        </w:rPr>
      </w:pPr>
      <w:r>
        <w:rPr>
          <w:rFonts w:hint="default" w:ascii="Times New Roman" w:hAnsi="Times New Roman" w:cs="Times New Roman"/>
          <w:b/>
          <w:sz w:val="30"/>
        </w:rPr>
        <w:t>AI VÀ IoT – GIÁO DỤC, THỂ THAO</w:t>
      </w:r>
    </w:p>
    <w:p w14:paraId="30369EBC">
      <w:pPr>
        <w:spacing w:after="120"/>
        <w:rPr>
          <w:rFonts w:hint="default" w:ascii="Times New Roman" w:hAnsi="Times New Roman" w:cs="Times New Roman"/>
        </w:rPr>
      </w:pPr>
      <w:r>
        <w:rPr>
          <w:rFonts w:hint="default" w:ascii="Times New Roman" w:hAnsi="Times New Roman" w:cs="Times New Roman"/>
          <w:sz w:val="22"/>
        </w:rPr>
        <w:t>Giáo dục: kiểm tra đạo văn, chấm điểm tự động, giao diện học tập tùy chỉnh, giáo viên ảo.</w:t>
      </w:r>
    </w:p>
    <w:p w14:paraId="4D61CF86">
      <w:pPr>
        <w:spacing w:after="120"/>
        <w:rPr>
          <w:rFonts w:hint="default" w:ascii="Times New Roman" w:hAnsi="Times New Roman" w:cs="Times New Roman"/>
        </w:rPr>
      </w:pPr>
      <w:r>
        <w:rPr>
          <w:rFonts w:hint="default" w:ascii="Times New Roman" w:hAnsi="Times New Roman" w:cs="Times New Roman"/>
          <w:sz w:val="22"/>
        </w:rPr>
        <w:t>Thể thao: thiết bị đeo phân tích hiệu suất, vé thông minh, video nổi bật tự động, trọng tài bằng thị giác máy tính.</w:t>
      </w:r>
    </w:p>
    <w:p w14:paraId="4E5444FE">
      <w:pPr>
        <w:rPr>
          <w:rFonts w:hint="default" w:ascii="Times New Roman" w:hAnsi="Times New Roman" w:cs="Times New Roman"/>
        </w:rPr>
      </w:pPr>
      <w:r>
        <w:rPr>
          <w:rFonts w:hint="default" w:ascii="Times New Roman" w:hAnsi="Times New Roman" w:cs="Times New Roman"/>
        </w:rPr>
        <w:br w:type="page"/>
      </w:r>
    </w:p>
    <w:p w14:paraId="06A250FB">
      <w:pPr>
        <w:jc w:val="right"/>
        <w:rPr>
          <w:rFonts w:hint="default" w:ascii="Times New Roman" w:hAnsi="Times New Roman" w:cs="Times New Roman"/>
        </w:rPr>
      </w:pPr>
      <w:r>
        <w:rPr>
          <w:rFonts w:hint="default" w:ascii="Times New Roman" w:hAnsi="Times New Roman" w:cs="Times New Roman"/>
          <w:i/>
          <w:sz w:val="16"/>
        </w:rPr>
        <w:t>Trang 53</w:t>
      </w:r>
    </w:p>
    <w:p w14:paraId="4A1FDA9E">
      <w:pPr>
        <w:spacing w:after="120"/>
        <w:jc w:val="center"/>
        <w:rPr>
          <w:rFonts w:hint="default" w:ascii="Times New Roman" w:hAnsi="Times New Roman" w:cs="Times New Roman"/>
        </w:rPr>
      </w:pPr>
      <w:r>
        <w:rPr>
          <w:rFonts w:hint="default" w:ascii="Times New Roman" w:hAnsi="Times New Roman" w:cs="Times New Roman"/>
          <w:b/>
          <w:sz w:val="30"/>
        </w:rPr>
        <w:t>AI VÀ IoT – Y TẾ, NÔNG NGHIỆP</w:t>
      </w:r>
    </w:p>
    <w:p w14:paraId="79388944">
      <w:pPr>
        <w:spacing w:after="120"/>
        <w:rPr>
          <w:rFonts w:hint="default" w:ascii="Times New Roman" w:hAnsi="Times New Roman" w:cs="Times New Roman"/>
        </w:rPr>
      </w:pPr>
      <w:r>
        <w:rPr>
          <w:rFonts w:hint="default" w:ascii="Times New Roman" w:hAnsi="Times New Roman" w:cs="Times New Roman"/>
          <w:sz w:val="22"/>
        </w:rPr>
        <w:t>Y tế: robot phẫu thuật, nhận diện và chẩn đoán bệnh, dự đoán dịch bệnh.</w:t>
      </w:r>
    </w:p>
    <w:p w14:paraId="05F276CD">
      <w:pPr>
        <w:spacing w:after="120"/>
        <w:rPr>
          <w:rFonts w:hint="default" w:ascii="Times New Roman" w:hAnsi="Times New Roman" w:cs="Times New Roman"/>
        </w:rPr>
      </w:pPr>
      <w:r>
        <w:rPr>
          <w:rFonts w:hint="default" w:ascii="Times New Roman" w:hAnsi="Times New Roman" w:cs="Times New Roman"/>
          <w:sz w:val="22"/>
        </w:rPr>
        <w:t>Nông nghiệp: robot thu hoạch, thị giác máy tính theo dõi cây trồng và đất, phân tích dự đoán tác động môi trường.</w:t>
      </w:r>
    </w:p>
    <w:p w14:paraId="5931A147">
      <w:pPr>
        <w:rPr>
          <w:rFonts w:hint="default" w:ascii="Times New Roman" w:hAnsi="Times New Roman" w:cs="Times New Roman"/>
        </w:rPr>
      </w:pPr>
      <w:r>
        <w:rPr>
          <w:rFonts w:hint="default" w:ascii="Times New Roman" w:hAnsi="Times New Roman" w:cs="Times New Roman"/>
        </w:rPr>
        <w:br w:type="page"/>
      </w:r>
    </w:p>
    <w:p w14:paraId="0F0EC98F">
      <w:pPr>
        <w:jc w:val="right"/>
        <w:rPr>
          <w:rFonts w:hint="default" w:ascii="Times New Roman" w:hAnsi="Times New Roman" w:cs="Times New Roman"/>
        </w:rPr>
      </w:pPr>
      <w:r>
        <w:rPr>
          <w:rFonts w:hint="default" w:ascii="Times New Roman" w:hAnsi="Times New Roman" w:cs="Times New Roman"/>
          <w:i/>
          <w:sz w:val="16"/>
        </w:rPr>
        <w:t>Trang 54</w:t>
      </w:r>
    </w:p>
    <w:p w14:paraId="59C56F37">
      <w:pPr>
        <w:spacing w:after="120"/>
        <w:jc w:val="center"/>
        <w:rPr>
          <w:rFonts w:hint="default" w:ascii="Times New Roman" w:hAnsi="Times New Roman" w:cs="Times New Roman"/>
        </w:rPr>
      </w:pPr>
      <w:r>
        <w:rPr>
          <w:rFonts w:hint="default" w:ascii="Times New Roman" w:hAnsi="Times New Roman" w:cs="Times New Roman"/>
          <w:b/>
          <w:sz w:val="30"/>
        </w:rPr>
        <w:t>AI VÀ IoT – GIẢI TRÍ, NHÀ THÔNG MINH</w:t>
      </w:r>
    </w:p>
    <w:p w14:paraId="48C000FF">
      <w:pPr>
        <w:spacing w:after="120"/>
        <w:rPr>
          <w:rFonts w:hint="default" w:ascii="Times New Roman" w:hAnsi="Times New Roman" w:cs="Times New Roman"/>
        </w:rPr>
      </w:pPr>
      <w:r>
        <w:rPr>
          <w:rFonts w:hint="default" w:ascii="Times New Roman" w:hAnsi="Times New Roman" w:cs="Times New Roman"/>
          <w:sz w:val="22"/>
        </w:rPr>
        <w:t>Giải trí: gợi ý âm nhạc, sáng tác nhạc tự động, gợi ý phim và chương trình.</w:t>
      </w:r>
    </w:p>
    <w:p w14:paraId="7026689D">
      <w:pPr>
        <w:spacing w:after="120"/>
        <w:rPr>
          <w:rFonts w:hint="default" w:ascii="Times New Roman" w:hAnsi="Times New Roman" w:cs="Times New Roman"/>
        </w:rPr>
      </w:pPr>
      <w:r>
        <w:rPr>
          <w:rFonts w:hint="default" w:ascii="Times New Roman" w:hAnsi="Times New Roman" w:cs="Times New Roman"/>
          <w:sz w:val="22"/>
        </w:rPr>
        <w:t>Nhà thông minh: trợ lý cá nhân, tự động đặt hàng, an ninh gia đình, điều khiển nhiệt độ và ánh sáng.</w:t>
      </w:r>
    </w:p>
    <w:p w14:paraId="7976F91B">
      <w:pPr>
        <w:rPr>
          <w:rFonts w:hint="default" w:ascii="Times New Roman" w:hAnsi="Times New Roman" w:cs="Times New Roman"/>
        </w:rPr>
      </w:pPr>
      <w:r>
        <w:rPr>
          <w:rFonts w:hint="default" w:ascii="Times New Roman" w:hAnsi="Times New Roman" w:cs="Times New Roman"/>
        </w:rPr>
        <w:br w:type="page"/>
      </w:r>
    </w:p>
    <w:p w14:paraId="48FD80DE">
      <w:pPr>
        <w:jc w:val="right"/>
        <w:rPr>
          <w:rFonts w:hint="default" w:ascii="Times New Roman" w:hAnsi="Times New Roman" w:cs="Times New Roman"/>
        </w:rPr>
      </w:pPr>
      <w:r>
        <w:rPr>
          <w:rFonts w:hint="default" w:ascii="Times New Roman" w:hAnsi="Times New Roman" w:cs="Times New Roman"/>
          <w:i/>
          <w:sz w:val="16"/>
        </w:rPr>
        <w:t>Trang 55</w:t>
      </w:r>
    </w:p>
    <w:p w14:paraId="04C721D8">
      <w:pPr>
        <w:spacing w:after="120"/>
        <w:jc w:val="center"/>
        <w:rPr>
          <w:rFonts w:hint="default" w:ascii="Times New Roman" w:hAnsi="Times New Roman" w:cs="Times New Roman"/>
        </w:rPr>
      </w:pPr>
      <w:r>
        <w:rPr>
          <w:rFonts w:hint="default" w:ascii="Times New Roman" w:hAnsi="Times New Roman" w:cs="Times New Roman"/>
          <w:b/>
          <w:sz w:val="30"/>
        </w:rPr>
        <w:t>AI VÀ IoT – QUỐC PHÒNG</w:t>
      </w:r>
    </w:p>
    <w:p w14:paraId="2A6C8AE5">
      <w:pPr>
        <w:spacing w:after="120"/>
        <w:rPr>
          <w:rFonts w:hint="default" w:ascii="Times New Roman" w:hAnsi="Times New Roman" w:cs="Times New Roman"/>
        </w:rPr>
      </w:pPr>
      <w:r>
        <w:rPr>
          <w:rFonts w:hint="default" w:ascii="Times New Roman" w:hAnsi="Times New Roman" w:cs="Times New Roman"/>
          <w:sz w:val="22"/>
        </w:rPr>
        <w:t>UAV, phát hiện đối tượng, ra quyết định tự động, nhận dạng mục tiêu, chẩn đoán và bảo trì hệ thống vũ khí.</w:t>
      </w:r>
    </w:p>
    <w:p w14:paraId="4E6A8FE5">
      <w:pPr>
        <w:rPr>
          <w:rFonts w:hint="default" w:ascii="Times New Roman" w:hAnsi="Times New Roman" w:cs="Times New Roman"/>
        </w:rPr>
      </w:pPr>
      <w:r>
        <w:rPr>
          <w:rFonts w:hint="default" w:ascii="Times New Roman" w:hAnsi="Times New Roman" w:cs="Times New Roman"/>
        </w:rPr>
        <w:br w:type="page"/>
      </w:r>
    </w:p>
    <w:p w14:paraId="60449687">
      <w:pPr>
        <w:jc w:val="right"/>
        <w:rPr>
          <w:rFonts w:hint="default" w:ascii="Times New Roman" w:hAnsi="Times New Roman" w:cs="Times New Roman"/>
        </w:rPr>
      </w:pPr>
      <w:r>
        <w:rPr>
          <w:rFonts w:hint="default" w:ascii="Times New Roman" w:hAnsi="Times New Roman" w:cs="Times New Roman"/>
          <w:i/>
          <w:sz w:val="16"/>
        </w:rPr>
        <w:t>Trang 56</w:t>
      </w:r>
    </w:p>
    <w:p w14:paraId="64E5AD76">
      <w:pPr>
        <w:spacing w:after="120"/>
        <w:jc w:val="center"/>
        <w:rPr>
          <w:rFonts w:hint="default" w:ascii="Times New Roman" w:hAnsi="Times New Roman" w:cs="Times New Roman"/>
        </w:rPr>
      </w:pPr>
      <w:r>
        <w:rPr>
          <w:rFonts w:hint="default" w:ascii="Times New Roman" w:hAnsi="Times New Roman" w:cs="Times New Roman"/>
          <w:b/>
          <w:sz w:val="30"/>
        </w:rPr>
        <w:t>XU HƯỚNG TRONG TƯƠNG LAI</w:t>
      </w:r>
    </w:p>
    <w:p w14:paraId="638FEA03">
      <w:pPr>
        <w:spacing w:after="120"/>
        <w:rPr>
          <w:rFonts w:hint="default" w:ascii="Times New Roman" w:hAnsi="Times New Roman" w:cs="Times New Roman"/>
        </w:rPr>
      </w:pPr>
      <w:r>
        <w:rPr>
          <w:rFonts w:hint="default" w:ascii="Times New Roman" w:hAnsi="Times New Roman" w:cs="Times New Roman"/>
          <w:sz w:val="22"/>
        </w:rPr>
        <w:t>Giao thông tự động.</w:t>
      </w:r>
    </w:p>
    <w:p w14:paraId="4B56892A">
      <w:pPr>
        <w:spacing w:after="120"/>
        <w:rPr>
          <w:rFonts w:hint="default" w:ascii="Times New Roman" w:hAnsi="Times New Roman" w:cs="Times New Roman"/>
        </w:rPr>
      </w:pPr>
      <w:r>
        <w:rPr>
          <w:rFonts w:hint="default" w:ascii="Times New Roman" w:hAnsi="Times New Roman" w:cs="Times New Roman"/>
          <w:sz w:val="22"/>
        </w:rPr>
        <w:t>Công nghệ người máy sinh học: AI và robot hỗ trợ vượt qua giới hạn nhận thức và thể chất.</w:t>
      </w:r>
    </w:p>
    <w:p w14:paraId="77C85B0D">
      <w:pPr>
        <w:spacing w:after="120"/>
        <w:rPr>
          <w:rFonts w:hint="default" w:ascii="Times New Roman" w:hAnsi="Times New Roman" w:cs="Times New Roman"/>
        </w:rPr>
      </w:pPr>
      <w:r>
        <w:rPr>
          <w:rFonts w:hint="default" w:ascii="Times New Roman" w:hAnsi="Times New Roman" w:cs="Times New Roman"/>
          <w:sz w:val="22"/>
        </w:rPr>
        <w:t>Big Data, AI và IoT có thể hỗ trợ giải quyết các vấn đề như biến đổi khí hậu.</w:t>
      </w:r>
    </w:p>
    <w:p w14:paraId="70391628">
      <w:pPr>
        <w:spacing w:after="120"/>
        <w:rPr>
          <w:rFonts w:hint="default" w:ascii="Times New Roman" w:hAnsi="Times New Roman" w:cs="Times New Roman"/>
        </w:rPr>
      </w:pPr>
      <w:r>
        <w:rPr>
          <w:rFonts w:hint="default" w:ascii="Times New Roman" w:hAnsi="Times New Roman" w:cs="Times New Roman"/>
          <w:sz w:val="22"/>
        </w:rPr>
        <w:t>Học máy sử dụng dữ liệu quá khứ để dự đoán tương lai.</w:t>
      </w:r>
    </w:p>
    <w:p w14:paraId="4B587936">
      <w:pPr>
        <w:rPr>
          <w:rFonts w:hint="default" w:ascii="Times New Roman" w:hAnsi="Times New Roman" w:cs="Times New Roman"/>
        </w:rPr>
      </w:pPr>
      <w:r>
        <w:rPr>
          <w:rFonts w:hint="default" w:ascii="Times New Roman" w:hAnsi="Times New Roman" w:cs="Times New Roman"/>
        </w:rPr>
        <w:br w:type="page"/>
      </w:r>
    </w:p>
    <w:p w14:paraId="66C0D05E">
      <w:pPr>
        <w:jc w:val="right"/>
        <w:rPr>
          <w:rFonts w:hint="default" w:ascii="Times New Roman" w:hAnsi="Times New Roman" w:cs="Times New Roman"/>
        </w:rPr>
      </w:pPr>
      <w:r>
        <w:rPr>
          <w:rFonts w:hint="default" w:ascii="Times New Roman" w:hAnsi="Times New Roman" w:cs="Times New Roman"/>
          <w:i/>
          <w:sz w:val="16"/>
        </w:rPr>
        <w:t>Trang 57</w:t>
      </w:r>
    </w:p>
    <w:p w14:paraId="005C7A22">
      <w:pPr>
        <w:spacing w:after="120"/>
        <w:jc w:val="center"/>
        <w:rPr>
          <w:rFonts w:hint="default" w:ascii="Times New Roman" w:hAnsi="Times New Roman" w:cs="Times New Roman"/>
        </w:rPr>
      </w:pPr>
      <w:r>
        <w:rPr>
          <w:rFonts w:hint="default" w:ascii="Times New Roman" w:hAnsi="Times New Roman" w:cs="Times New Roman"/>
          <w:b/>
          <w:sz w:val="30"/>
        </w:rPr>
        <w:t>VÍ DỤ HỆ THỐNG GIÁM SÁT IoT</w:t>
      </w:r>
    </w:p>
    <w:p w14:paraId="1342F85D">
      <w:pPr>
        <w:spacing w:after="120"/>
        <w:rPr>
          <w:rFonts w:hint="default" w:ascii="Times New Roman" w:hAnsi="Times New Roman" w:cs="Times New Roman"/>
        </w:rPr>
      </w:pPr>
      <w:r>
        <w:rPr>
          <w:rFonts w:hint="default" w:ascii="Times New Roman" w:hAnsi="Times New Roman" w:cs="Times New Roman"/>
          <w:sz w:val="22"/>
        </w:rPr>
        <w:t>Hệ thống có khả năng thu thập, phân tích và trình bày dữ liệu trên giao diện đồ họa người dùng (GUI), lập trình bằng LabVIEW.</w:t>
      </w:r>
    </w:p>
    <w:p w14:paraId="3CD86C7E">
      <w:pPr>
        <w:spacing w:after="120"/>
        <w:rPr>
          <w:rFonts w:hint="default" w:ascii="Times New Roman" w:hAnsi="Times New Roman" w:cs="Times New Roman"/>
        </w:rPr>
      </w:pPr>
      <w:r>
        <w:rPr>
          <w:rFonts w:hint="default" w:ascii="Times New Roman" w:hAnsi="Times New Roman" w:cs="Times New Roman"/>
          <w:sz w:val="22"/>
        </w:rPr>
        <w:t>Người dùng có thể nhận dữ liệu cảm biến trực tuyến thông qua Google Spreadsheets hoặc SMS và nhận cảnh báo kịp thời.</w:t>
      </w:r>
    </w:p>
    <w:p w14:paraId="58829D83">
      <w:pPr>
        <w:rPr>
          <w:rFonts w:hint="default" w:ascii="Times New Roman" w:hAnsi="Times New Roman" w:cs="Times New Roman"/>
        </w:rPr>
      </w:pPr>
      <w:r>
        <w:rPr>
          <w:rFonts w:hint="default" w:ascii="Times New Roman" w:hAnsi="Times New Roman" w:cs="Times New Roman"/>
        </w:rPr>
        <w:br w:type="page"/>
      </w:r>
    </w:p>
    <w:p w14:paraId="0A75BD09">
      <w:pPr>
        <w:jc w:val="right"/>
        <w:rPr>
          <w:rFonts w:hint="default" w:ascii="Times New Roman" w:hAnsi="Times New Roman" w:cs="Times New Roman"/>
        </w:rPr>
      </w:pPr>
      <w:r>
        <w:rPr>
          <w:rFonts w:hint="default" w:ascii="Times New Roman" w:hAnsi="Times New Roman" w:cs="Times New Roman"/>
          <w:i/>
          <w:sz w:val="16"/>
        </w:rPr>
        <w:t>Trang 58</w:t>
      </w:r>
    </w:p>
    <w:p w14:paraId="30CD0585">
      <w:pPr>
        <w:spacing w:after="120"/>
        <w:jc w:val="center"/>
        <w:rPr>
          <w:rFonts w:hint="default" w:ascii="Times New Roman" w:hAnsi="Times New Roman" w:cs="Times New Roman"/>
        </w:rPr>
      </w:pPr>
      <w:r>
        <w:rPr>
          <w:rFonts w:hint="default" w:ascii="Times New Roman" w:hAnsi="Times New Roman" w:cs="Times New Roman"/>
          <w:b/>
          <w:sz w:val="30"/>
        </w:rPr>
        <w:t>SƠ ĐỒ HỆ THỐNG</w:t>
      </w:r>
    </w:p>
    <w:p w14:paraId="469E868F">
      <w:pPr>
        <w:spacing w:after="120"/>
        <w:rPr>
          <w:rFonts w:hint="default" w:ascii="Times New Roman" w:hAnsi="Times New Roman" w:cs="Times New Roman"/>
        </w:rPr>
      </w:pPr>
      <w:r>
        <w:rPr>
          <w:rFonts w:hint="default" w:ascii="Times New Roman" w:hAnsi="Times New Roman" w:cs="Times New Roman"/>
          <w:sz w:val="22"/>
        </w:rPr>
        <w:t>Trang gốc chứa sơ đồ/đồ họa; phần chữ trích xuất bị lỗi mã hóa nên không thể chuyển ngữ chính xác.</w:t>
      </w:r>
    </w:p>
    <w:p w14:paraId="4DC0E291">
      <w:pPr>
        <w:rPr>
          <w:rFonts w:hint="default" w:ascii="Times New Roman" w:hAnsi="Times New Roman" w:cs="Times New Roman"/>
        </w:rPr>
      </w:pPr>
      <w:r>
        <w:rPr>
          <w:rFonts w:hint="default" w:ascii="Times New Roman" w:hAnsi="Times New Roman" w:cs="Times New Roman"/>
        </w:rPr>
        <w:br w:type="page"/>
      </w:r>
    </w:p>
    <w:p w14:paraId="2D597B40">
      <w:pPr>
        <w:jc w:val="right"/>
        <w:rPr>
          <w:rFonts w:hint="default" w:ascii="Times New Roman" w:hAnsi="Times New Roman" w:cs="Times New Roman"/>
        </w:rPr>
      </w:pPr>
      <w:r>
        <w:rPr>
          <w:rFonts w:hint="default" w:ascii="Times New Roman" w:hAnsi="Times New Roman" w:cs="Times New Roman"/>
          <w:i/>
          <w:sz w:val="16"/>
        </w:rPr>
        <w:t>Trang 59</w:t>
      </w:r>
    </w:p>
    <w:p w14:paraId="0CC87DFA">
      <w:pPr>
        <w:spacing w:after="120"/>
        <w:jc w:val="center"/>
        <w:rPr>
          <w:rFonts w:hint="default" w:ascii="Times New Roman" w:hAnsi="Times New Roman" w:cs="Times New Roman"/>
        </w:rPr>
      </w:pPr>
      <w:r>
        <w:rPr>
          <w:rFonts w:hint="default" w:ascii="Times New Roman" w:hAnsi="Times New Roman" w:cs="Times New Roman"/>
          <w:b/>
          <w:sz w:val="30"/>
        </w:rPr>
        <w:t>SƠ ĐỒ HỆ THỐNG</w:t>
      </w:r>
    </w:p>
    <w:p w14:paraId="264CB645">
      <w:pPr>
        <w:spacing w:after="120"/>
        <w:rPr>
          <w:rFonts w:hint="default" w:ascii="Times New Roman" w:hAnsi="Times New Roman" w:cs="Times New Roman"/>
        </w:rPr>
      </w:pPr>
      <w:r>
        <w:rPr>
          <w:rFonts w:hint="default" w:ascii="Times New Roman" w:hAnsi="Times New Roman" w:cs="Times New Roman"/>
          <w:sz w:val="22"/>
        </w:rPr>
        <w:t>Trang gốc chủ yếu là hình/đồ họa, không có phần văn bản đủ rõ để chuyển ngữ chính xác.</w:t>
      </w:r>
    </w:p>
    <w:p w14:paraId="460609D1">
      <w:pPr>
        <w:rPr>
          <w:rFonts w:hint="default" w:ascii="Times New Roman" w:hAnsi="Times New Roman" w:cs="Times New Roman"/>
        </w:rPr>
      </w:pPr>
      <w:r>
        <w:rPr>
          <w:rFonts w:hint="default" w:ascii="Times New Roman" w:hAnsi="Times New Roman" w:cs="Times New Roman"/>
        </w:rPr>
        <w:br w:type="page"/>
      </w:r>
    </w:p>
    <w:p w14:paraId="1A0DA9B7">
      <w:pPr>
        <w:jc w:val="right"/>
        <w:rPr>
          <w:rFonts w:hint="default" w:ascii="Times New Roman" w:hAnsi="Times New Roman" w:cs="Times New Roman"/>
        </w:rPr>
      </w:pPr>
      <w:r>
        <w:rPr>
          <w:rFonts w:hint="default" w:ascii="Times New Roman" w:hAnsi="Times New Roman" w:cs="Times New Roman"/>
          <w:i/>
          <w:sz w:val="16"/>
        </w:rPr>
        <w:t>Trang 60</w:t>
      </w:r>
    </w:p>
    <w:p w14:paraId="5A30FD7B">
      <w:pPr>
        <w:spacing w:after="120"/>
        <w:jc w:val="center"/>
        <w:rPr>
          <w:rFonts w:hint="default" w:ascii="Times New Roman" w:hAnsi="Times New Roman" w:cs="Times New Roman"/>
        </w:rPr>
      </w:pPr>
      <w:r>
        <w:rPr>
          <w:rFonts w:hint="default" w:ascii="Times New Roman" w:hAnsi="Times New Roman" w:cs="Times New Roman"/>
          <w:b/>
          <w:sz w:val="30"/>
        </w:rPr>
        <w:t>NHÀ MÁY SẢN XUẤT THÔNG MINH 5G</w:t>
      </w:r>
    </w:p>
    <w:p w14:paraId="06F123D9">
      <w:pPr>
        <w:spacing w:after="120"/>
        <w:rPr>
          <w:rFonts w:hint="default" w:ascii="Times New Roman" w:hAnsi="Times New Roman" w:cs="Times New Roman"/>
        </w:rPr>
      </w:pPr>
      <w:r>
        <w:rPr>
          <w:rFonts w:hint="default" w:ascii="Times New Roman" w:hAnsi="Times New Roman" w:cs="Times New Roman"/>
          <w:sz w:val="22"/>
        </w:rPr>
        <w:t>ORing, Đại học Quốc gia Trung ương (NCU) và Chunghwa Telecom phối hợp thực hành về sản xuất thông minh 5G.</w:t>
      </w:r>
    </w:p>
    <w:p w14:paraId="4BB42EE4">
      <w:pPr>
        <w:spacing w:after="120"/>
        <w:rPr>
          <w:rFonts w:hint="default" w:ascii="Times New Roman" w:hAnsi="Times New Roman" w:cs="Times New Roman"/>
        </w:rPr>
      </w:pPr>
      <w:r>
        <w:rPr>
          <w:rFonts w:hint="default" w:ascii="Times New Roman" w:hAnsi="Times New Roman" w:cs="Times New Roman"/>
          <w:sz w:val="22"/>
        </w:rPr>
        <w:t>Nhà máy thông minh dựa trên Công nghiệp 4.0 tích hợp AI, phân tích dữ liệu lớn và điện toán biên.</w:t>
      </w:r>
    </w:p>
    <w:p w14:paraId="7C28E46F">
      <w:pPr>
        <w:rPr>
          <w:rFonts w:hint="default" w:ascii="Times New Roman" w:hAnsi="Times New Roman" w:cs="Times New Roman"/>
        </w:rPr>
      </w:pPr>
      <w:r>
        <w:rPr>
          <w:rFonts w:hint="default" w:ascii="Times New Roman" w:hAnsi="Times New Roman" w:cs="Times New Roman"/>
        </w:rPr>
        <w:br w:type="page"/>
      </w:r>
    </w:p>
    <w:p w14:paraId="186F4921">
      <w:pPr>
        <w:jc w:val="right"/>
        <w:rPr>
          <w:rFonts w:hint="default" w:ascii="Times New Roman" w:hAnsi="Times New Roman" w:cs="Times New Roman"/>
        </w:rPr>
      </w:pPr>
      <w:r>
        <w:rPr>
          <w:rFonts w:hint="default" w:ascii="Times New Roman" w:hAnsi="Times New Roman" w:cs="Times New Roman"/>
          <w:i/>
          <w:sz w:val="16"/>
        </w:rPr>
        <w:t>Trang 61</w:t>
      </w:r>
    </w:p>
    <w:p w14:paraId="2CC7A6F6">
      <w:pPr>
        <w:spacing w:after="120"/>
        <w:jc w:val="center"/>
        <w:rPr>
          <w:rFonts w:hint="default" w:ascii="Times New Roman" w:hAnsi="Times New Roman" w:cs="Times New Roman"/>
        </w:rPr>
      </w:pPr>
      <w:r>
        <w:rPr>
          <w:rFonts w:hint="default" w:ascii="Times New Roman" w:hAnsi="Times New Roman" w:cs="Times New Roman"/>
          <w:b/>
          <w:sz w:val="30"/>
        </w:rPr>
        <w:t>KIỂM TRA QUANG HỌC TỰ ĐỘNG (AOI)</w:t>
      </w:r>
    </w:p>
    <w:p w14:paraId="227B567A">
      <w:pPr>
        <w:rPr>
          <w:rFonts w:hint="default" w:ascii="Times New Roman" w:hAnsi="Times New Roman" w:cs="Times New Roman"/>
        </w:rPr>
      </w:pPr>
      <w:r>
        <w:rPr>
          <w:rFonts w:hint="default" w:ascii="Times New Roman" w:hAnsi="Times New Roman" w:cs="Times New Roman"/>
        </w:rPr>
        <w:br w:type="page"/>
      </w:r>
    </w:p>
    <w:p w14:paraId="3594DAD1">
      <w:pPr>
        <w:jc w:val="right"/>
        <w:rPr>
          <w:rFonts w:hint="default" w:ascii="Times New Roman" w:hAnsi="Times New Roman" w:cs="Times New Roman"/>
        </w:rPr>
      </w:pPr>
      <w:r>
        <w:rPr>
          <w:rFonts w:hint="default" w:ascii="Times New Roman" w:hAnsi="Times New Roman" w:cs="Times New Roman"/>
          <w:i/>
          <w:sz w:val="16"/>
        </w:rPr>
        <w:t>Trang 62</w:t>
      </w:r>
    </w:p>
    <w:p w14:paraId="08CC350C">
      <w:pPr>
        <w:spacing w:after="120"/>
        <w:jc w:val="center"/>
        <w:rPr>
          <w:rFonts w:hint="default" w:ascii="Times New Roman" w:hAnsi="Times New Roman" w:cs="Times New Roman"/>
        </w:rPr>
      </w:pPr>
      <w:r>
        <w:rPr>
          <w:rFonts w:hint="default" w:ascii="Times New Roman" w:hAnsi="Times New Roman" w:cs="Times New Roman"/>
          <w:b/>
          <w:sz w:val="30"/>
        </w:rPr>
        <w:t>Trang 62</w:t>
      </w:r>
    </w:p>
    <w:p w14:paraId="3C54BC4E">
      <w:pPr>
        <w:rPr>
          <w:rFonts w:hint="default" w:ascii="Times New Roman" w:hAnsi="Times New Roman" w:cs="Times New Roman"/>
        </w:rPr>
      </w:pPr>
      <w:r>
        <w:rPr>
          <w:rFonts w:hint="default" w:ascii="Times New Roman" w:hAnsi="Times New Roman" w:cs="Times New Roman"/>
        </w:rPr>
        <w:br w:type="page"/>
      </w:r>
    </w:p>
    <w:p w14:paraId="33FDEB07">
      <w:pPr>
        <w:jc w:val="right"/>
        <w:rPr>
          <w:rFonts w:hint="default" w:ascii="Times New Roman" w:hAnsi="Times New Roman" w:cs="Times New Roman"/>
        </w:rPr>
      </w:pPr>
      <w:r>
        <w:rPr>
          <w:rFonts w:hint="default" w:ascii="Times New Roman" w:hAnsi="Times New Roman" w:cs="Times New Roman"/>
          <w:i/>
          <w:sz w:val="16"/>
        </w:rPr>
        <w:t>Trang 63</w:t>
      </w:r>
    </w:p>
    <w:p w14:paraId="529DA0C6">
      <w:pPr>
        <w:spacing w:after="120"/>
        <w:jc w:val="center"/>
        <w:rPr>
          <w:rFonts w:hint="default" w:ascii="Times New Roman" w:hAnsi="Times New Roman" w:cs="Times New Roman"/>
        </w:rPr>
      </w:pPr>
      <w:r>
        <w:rPr>
          <w:rFonts w:hint="default" w:ascii="Times New Roman" w:hAnsi="Times New Roman" w:cs="Times New Roman"/>
          <w:b/>
          <w:sz w:val="30"/>
        </w:rPr>
        <w:t>Trang 63</w:t>
      </w:r>
    </w:p>
    <w:p w14:paraId="5A635707">
      <w:pPr>
        <w:rPr>
          <w:rFonts w:hint="default" w:ascii="Times New Roman" w:hAnsi="Times New Roman" w:cs="Times New Roman"/>
        </w:rPr>
      </w:pPr>
      <w:r>
        <w:rPr>
          <w:rFonts w:hint="default" w:ascii="Times New Roman" w:hAnsi="Times New Roman" w:cs="Times New Roman"/>
        </w:rPr>
        <w:br w:type="page"/>
      </w:r>
    </w:p>
    <w:p w14:paraId="64378005">
      <w:pPr>
        <w:jc w:val="right"/>
        <w:rPr>
          <w:rFonts w:hint="default" w:ascii="Times New Roman" w:hAnsi="Times New Roman" w:cs="Times New Roman"/>
        </w:rPr>
      </w:pPr>
      <w:r>
        <w:rPr>
          <w:rFonts w:hint="default" w:ascii="Times New Roman" w:hAnsi="Times New Roman" w:cs="Times New Roman"/>
          <w:i/>
          <w:sz w:val="16"/>
        </w:rPr>
        <w:t>Trang 64</w:t>
      </w:r>
    </w:p>
    <w:p w14:paraId="0A23A3C7">
      <w:pPr>
        <w:spacing w:after="120"/>
        <w:jc w:val="center"/>
        <w:rPr>
          <w:rFonts w:hint="default" w:ascii="Times New Roman" w:hAnsi="Times New Roman" w:cs="Times New Roman"/>
        </w:rPr>
      </w:pPr>
      <w:r>
        <w:rPr>
          <w:rFonts w:hint="default" w:ascii="Times New Roman" w:hAnsi="Times New Roman" w:cs="Times New Roman"/>
          <w:b/>
          <w:sz w:val="30"/>
        </w:rPr>
        <w:t>Trang 64</w:t>
      </w:r>
    </w:p>
    <w:p w14:paraId="58795EBB">
      <w:pPr>
        <w:rPr>
          <w:rFonts w:hint="default" w:ascii="Times New Roman" w:hAnsi="Times New Roman" w:cs="Times New Roman"/>
        </w:rPr>
      </w:pPr>
      <w:r>
        <w:rPr>
          <w:rFonts w:hint="default" w:ascii="Times New Roman" w:hAnsi="Times New Roman" w:cs="Times New Roman"/>
        </w:rPr>
        <w:br w:type="page"/>
      </w:r>
    </w:p>
    <w:p w14:paraId="4402F235">
      <w:pPr>
        <w:jc w:val="right"/>
        <w:rPr>
          <w:rFonts w:hint="default" w:ascii="Times New Roman" w:hAnsi="Times New Roman" w:cs="Times New Roman"/>
        </w:rPr>
      </w:pPr>
      <w:r>
        <w:rPr>
          <w:rFonts w:hint="default" w:ascii="Times New Roman" w:hAnsi="Times New Roman" w:cs="Times New Roman"/>
          <w:i/>
          <w:sz w:val="16"/>
        </w:rPr>
        <w:t>Trang 65</w:t>
      </w:r>
    </w:p>
    <w:p w14:paraId="50EDD090">
      <w:pPr>
        <w:spacing w:after="120"/>
        <w:jc w:val="center"/>
        <w:rPr>
          <w:rFonts w:hint="default" w:ascii="Times New Roman" w:hAnsi="Times New Roman" w:cs="Times New Roman"/>
        </w:rPr>
      </w:pPr>
      <w:r>
        <w:rPr>
          <w:rFonts w:hint="default" w:ascii="Times New Roman" w:hAnsi="Times New Roman" w:cs="Times New Roman"/>
          <w:b/>
          <w:sz w:val="30"/>
        </w:rPr>
        <w:t>XU THẾ ỨNG DỤNG IoT CHO ĐÔ THỊ THÔNG MINH Ở VIỆT NAM</w:t>
      </w:r>
    </w:p>
    <w:p w14:paraId="631FC85F">
      <w:pPr>
        <w:spacing w:after="120"/>
        <w:rPr>
          <w:rFonts w:hint="default" w:ascii="Times New Roman" w:hAnsi="Times New Roman" w:cs="Times New Roman"/>
        </w:rPr>
      </w:pPr>
      <w:r>
        <w:rPr>
          <w:rFonts w:hint="default" w:ascii="Times New Roman" w:hAnsi="Times New Roman" w:cs="Times New Roman"/>
          <w:sz w:val="22"/>
        </w:rPr>
        <w:t>IoT/5G, Big Data và AI đóng vai trò quan trọng trong đổi mới CNTT, truyền thông và các lĩnh vực ứng dụng.</w:t>
      </w:r>
    </w:p>
    <w:p w14:paraId="62FACE59">
      <w:pPr>
        <w:spacing w:after="120"/>
        <w:rPr>
          <w:rFonts w:hint="default" w:ascii="Times New Roman" w:hAnsi="Times New Roman" w:cs="Times New Roman"/>
        </w:rPr>
      </w:pPr>
      <w:r>
        <w:rPr>
          <w:rFonts w:hint="default" w:ascii="Times New Roman" w:hAnsi="Times New Roman" w:cs="Times New Roman"/>
          <w:sz w:val="22"/>
        </w:rPr>
        <w:t>Big Data/AI và IoT/5G cung cấp công cụ thúc đẩy các thành phố lớn trở thành nơi đáng sống, làm việc và tận hưởng.</w:t>
      </w:r>
    </w:p>
    <w:p w14:paraId="7FF41BDD">
      <w:pPr>
        <w:rPr>
          <w:rFonts w:hint="default" w:ascii="Times New Roman" w:hAnsi="Times New Roman" w:cs="Times New Roman"/>
        </w:rPr>
      </w:pPr>
      <w:r>
        <w:rPr>
          <w:rFonts w:hint="default" w:ascii="Times New Roman" w:hAnsi="Times New Roman" w:cs="Times New Roman"/>
        </w:rPr>
        <w:br w:type="page"/>
      </w:r>
    </w:p>
    <w:p w14:paraId="147E1C6B">
      <w:pPr>
        <w:jc w:val="right"/>
        <w:rPr>
          <w:rFonts w:hint="default" w:ascii="Times New Roman" w:hAnsi="Times New Roman" w:cs="Times New Roman"/>
        </w:rPr>
      </w:pPr>
      <w:r>
        <w:rPr>
          <w:rFonts w:hint="default" w:ascii="Times New Roman" w:hAnsi="Times New Roman" w:cs="Times New Roman"/>
          <w:i/>
          <w:sz w:val="16"/>
        </w:rPr>
        <w:t>Trang 66</w:t>
      </w:r>
    </w:p>
    <w:p w14:paraId="7C16E7A4">
      <w:pPr>
        <w:spacing w:after="120"/>
        <w:jc w:val="center"/>
        <w:rPr>
          <w:rFonts w:hint="default" w:ascii="Times New Roman" w:hAnsi="Times New Roman" w:cs="Times New Roman"/>
        </w:rPr>
      </w:pPr>
      <w:r>
        <w:rPr>
          <w:rFonts w:hint="default" w:ascii="Times New Roman" w:hAnsi="Times New Roman" w:cs="Times New Roman"/>
          <w:b/>
          <w:sz w:val="30"/>
        </w:rPr>
        <w:t>IoT/5G VÀ ĐÔ THỊ THÔNG MINH Ở VIỆT NAM</w:t>
      </w:r>
    </w:p>
    <w:p w14:paraId="4D5E8917">
      <w:pPr>
        <w:spacing w:after="120"/>
        <w:rPr>
          <w:rFonts w:hint="default" w:ascii="Times New Roman" w:hAnsi="Times New Roman" w:cs="Times New Roman"/>
        </w:rPr>
      </w:pPr>
      <w:r>
        <w:rPr>
          <w:rFonts w:hint="default" w:ascii="Times New Roman" w:hAnsi="Times New Roman" w:cs="Times New Roman"/>
          <w:sz w:val="22"/>
        </w:rPr>
        <w:t>Các công nghệ IoT/5G khi tích hợp đúng vào cơ sở hạ tầng thành phố thông minh có thể hỗ trợ số lượng lớn kết nối không dây từ cảm biến, camera, thiết bị AR/VR và xe thông minh với mạng tốc độ cao, tin cậy và độ trễ thấp.</w:t>
      </w:r>
    </w:p>
    <w:p w14:paraId="6283C606">
      <w:pPr>
        <w:spacing w:after="120"/>
        <w:rPr>
          <w:rFonts w:hint="default" w:ascii="Times New Roman" w:hAnsi="Times New Roman" w:cs="Times New Roman"/>
        </w:rPr>
      </w:pPr>
      <w:r>
        <w:rPr>
          <w:rFonts w:hint="default" w:ascii="Times New Roman" w:hAnsi="Times New Roman" w:cs="Times New Roman"/>
          <w:sz w:val="22"/>
        </w:rPr>
        <w:t>Tại Việt Nam, các đô thị đang phát triển theo hướng tiếp cận nhiều mô hình tiên tiến, tạo tiền đề cho ứng dụng CNTT, truyền thông và quản lý thông minh.</w:t>
      </w:r>
    </w:p>
    <w:p w14:paraId="2ED82E5B">
      <w:pPr>
        <w:rPr>
          <w:rFonts w:hint="default" w:ascii="Times New Roman" w:hAnsi="Times New Roman" w:cs="Times New Roman"/>
        </w:rPr>
      </w:pPr>
      <w:r>
        <w:rPr>
          <w:rFonts w:hint="default" w:ascii="Times New Roman" w:hAnsi="Times New Roman" w:cs="Times New Roman"/>
        </w:rPr>
        <w:br w:type="page"/>
      </w:r>
    </w:p>
    <w:p w14:paraId="526298A6">
      <w:pPr>
        <w:jc w:val="right"/>
        <w:rPr>
          <w:rFonts w:hint="default" w:ascii="Times New Roman" w:hAnsi="Times New Roman" w:cs="Times New Roman"/>
        </w:rPr>
      </w:pPr>
      <w:r>
        <w:rPr>
          <w:rFonts w:hint="default" w:ascii="Times New Roman" w:hAnsi="Times New Roman" w:cs="Times New Roman"/>
          <w:i/>
          <w:sz w:val="16"/>
        </w:rPr>
        <w:t>Trang 67</w:t>
      </w:r>
    </w:p>
    <w:p w14:paraId="6B4EB10D">
      <w:pPr>
        <w:spacing w:after="120"/>
        <w:jc w:val="center"/>
        <w:rPr>
          <w:rFonts w:hint="default" w:ascii="Times New Roman" w:hAnsi="Times New Roman" w:cs="Times New Roman"/>
        </w:rPr>
      </w:pPr>
      <w:r>
        <w:rPr>
          <w:rFonts w:hint="default" w:ascii="Times New Roman" w:hAnsi="Times New Roman" w:cs="Times New Roman"/>
          <w:b/>
          <w:sz w:val="30"/>
        </w:rPr>
        <w:t>CẢM ƠN ĐÃ LẮNG NGHE!</w:t>
      </w:r>
    </w:p>
    <w:p w14:paraId="328E7E97">
      <w:pPr>
        <w:spacing w:after="120"/>
        <w:rPr>
          <w:rFonts w:hint="default" w:ascii="Times New Roman" w:hAnsi="Times New Roman" w:cs="Times New Roman"/>
        </w:rPr>
      </w:pPr>
      <w:r>
        <w:rPr>
          <w:rFonts w:hint="default" w:ascii="Times New Roman" w:hAnsi="Times New Roman" w:cs="Times New Roman"/>
          <w:sz w:val="22"/>
        </w:rPr>
        <w:t>KHOA KỸ THUẬT CƠ KHÍ</w:t>
      </w:r>
    </w:p>
    <w:p w14:paraId="1DCA370E">
      <w:pPr>
        <w:spacing w:after="120"/>
        <w:rPr>
          <w:rFonts w:hint="default" w:ascii="Times New Roman" w:hAnsi="Times New Roman" w:cs="Times New Roman"/>
        </w:rPr>
      </w:pPr>
      <w:r>
        <w:rPr>
          <w:rFonts w:hint="default" w:ascii="Times New Roman" w:hAnsi="Times New Roman" w:cs="Times New Roman"/>
          <w:sz w:val="22"/>
        </w:rPr>
        <w:t>ĐẠI HỌC KỸ THUẬT – CÔNG NGHỆ CẦN THƠ</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scadia Mono SemiBold">
    <w:panose1 w:val="020B0609020000020004"/>
    <w:charset w:val="00"/>
    <w:family w:val="auto"/>
    <w:pitch w:val="default"/>
    <w:sig w:usb0="A1002AFF" w:usb1="C200F9FB" w:usb2="00040020" w:usb3="00000000" w:csb0="600001FF" w:csb1="FFFF0000"/>
  </w:font>
  <w:font w:name="DejaVu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DejaVuSans-Bold">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7582F"/>
    <w:rsid w:val="09053535"/>
    <w:rsid w:val="16A5517C"/>
    <w:rsid w:val="328840C8"/>
    <w:rsid w:val="48CE6029"/>
    <w:rsid w:val="4C4D3040"/>
    <w:rsid w:val="52BC6564"/>
    <w:rsid w:val="57ED12FE"/>
    <w:rsid w:val="661F09C8"/>
    <w:rsid w:val="6AE24FE6"/>
    <w:rsid w:val="7BA652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3466</Words>
  <Characters>12524</Characters>
  <Lines>0</Lines>
  <Paragraphs>0</Paragraphs>
  <TotalTime>99</TotalTime>
  <ScaleCrop>false</ScaleCrop>
  <LinksUpToDate>false</LinksUpToDate>
  <CharactersWithSpaces>15747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WPS_1675811262</cp:lastModifiedBy>
  <dcterms:modified xsi:type="dcterms:W3CDTF">2026-09-09T08:21:46Z</dcterms:modified>
  <dc:title>Phát triển ứng dụng IoT - Chương 1 - Tiếng Việt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eyJoZGlkIjoiNTI2YzQ3MTZjOWJkOTgwNzVhZWM2MWZkZTA5MzY2NjIiLCJ1c2VySWQiOiI4ODEzNjg4ODgwMzQ5In0=</vt:lpwstr>
  </property>
  <property fmtid="{D5CDD505-2E9C-101B-9397-08002B2CF9AE}" pid="3" name="KSOProductBuildVer">
    <vt:lpwstr>1033-12.1.0.28485</vt:lpwstr>
  </property>
  <property fmtid="{D5CDD505-2E9C-101B-9397-08002B2CF9AE}" pid="4" name="ICV">
    <vt:lpwstr>9136A8C4EDF3462D8BD7CA2C542FE57D_12</vt:lpwstr>
  </property>
</Properties>
</file>